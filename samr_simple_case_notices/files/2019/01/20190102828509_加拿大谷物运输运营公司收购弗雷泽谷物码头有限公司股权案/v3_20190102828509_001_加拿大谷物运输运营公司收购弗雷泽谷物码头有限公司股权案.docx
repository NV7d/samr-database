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Arial" w:hAnsi="Arial" w:eastAsia="仿宋_GB2312" w:cs="Arial"/>
          <w:sz w:val="28"/>
          <w:szCs w:val="28"/>
        </w:rPr>
      </w:pPr>
      <w:bookmarkStart w:id="1" w:name="_GoBack"/>
      <w:bookmarkEnd w:id="1"/>
      <w:r>
        <w:rPr>
          <w:rFonts w:ascii="Arial" w:hAnsi="Arial" w:eastAsia="仿宋_GB2312" w:cs="Arial"/>
          <w:sz w:val="28"/>
          <w:szCs w:val="28"/>
        </w:rPr>
        <w:t>|</w:t>
      </w:r>
    </w:p>
    <w:p>
      <w:pPr>
        <w:spacing w:line="440" w:lineRule="exact"/>
        <w:jc w:val="center"/>
        <w:rPr>
          <w:rFonts w:ascii="Arial" w:hAnsi="Arial" w:eastAsia="黑体" w:cs="Arial"/>
          <w:sz w:val="30"/>
          <w:szCs w:val="30"/>
        </w:rPr>
      </w:pPr>
      <w:bookmarkStart w:id="0" w:name="_GoBack"/>
      <w:r>
        <w:rPr>
          <w:rFonts w:ascii="Arial" w:hAnsi="Arial" w:eastAsia="黑体" w:cs="Arial"/>
          <w:sz w:val="30"/>
          <w:szCs w:val="30"/>
        </w:rPr>
        <w:t>经营者集中简易案件公示表</w:t>
      </w:r>
    </w:p>
    <w:bookmarkEnd w:id="0"/>
    <w:p>
      <w:pPr>
        <w:spacing w:line="440" w:lineRule="exact"/>
        <w:rPr>
          <w:rFonts w:ascii="Arial" w:hAnsi="Arial" w:eastAsia="黑体" w:cs="Arial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Arial" w:hAnsi="Arial" w:eastAsia="仿宋_GB2312" w:cs="Arial"/>
          <w:sz w:val="28"/>
          <w:szCs w:val="28"/>
        </w:rPr>
      </w:pPr>
    </w:p>
    <w:tbl>
      <w:tblPr>
        <w:tblStyle w:val="10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00" w:lineRule="exac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加拿大谷物运输运营公司收购弗雷泽谷物码头有限公司股权案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拟定收购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弗雷泽谷物码头有限公司（“</w:t>
            </w:r>
            <w:r>
              <w:rPr>
                <w:rFonts w:hint="eastAsia" w:ascii="Arial" w:hAnsi="Arial" w:eastAsia="仿宋_GB2312" w:cs="Arial"/>
                <w:b/>
                <w:sz w:val="24"/>
                <w:szCs w:val="24"/>
              </w:rPr>
              <w:t>费雷泽</w:t>
            </w: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谷物码头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”）的50%股份（“</w:t>
            </w: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拟定交易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”）。拟定交易后，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弗雷泽谷物码头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将成为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和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帕里什海姆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贝克有限公司（Parish &amp; Heimbecker, Limited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，</w:t>
            </w:r>
            <w:r>
              <w:rPr>
                <w:rFonts w:ascii="Arial" w:hAnsi="Arial" w:eastAsia="PMingLiU" w:cs="Arial"/>
                <w:sz w:val="24"/>
                <w:szCs w:val="24"/>
              </w:rPr>
              <w:t>“</w:t>
            </w: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P&amp;H</w:t>
            </w:r>
            <w:r>
              <w:rPr>
                <w:rFonts w:ascii="Arial" w:hAnsi="Arial" w:eastAsia="PMingLiU" w:cs="Arial"/>
                <w:sz w:val="24"/>
                <w:szCs w:val="24"/>
              </w:rPr>
              <w:t>”</w:t>
            </w:r>
            <w:r>
              <w:rPr>
                <w:rFonts w:hint="eastAsia" w:ascii="Arial" w:hAnsi="Arial" w:cs="Arial"/>
                <w:sz w:val="24"/>
                <w:szCs w:val="24"/>
              </w:rPr>
              <w:t>）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共同控制的合营企业，并在加拿大卑诗省弗雷泽河营运一谷物处理码头与集装箱装载设施。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1、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PMingLiU" w:cs="Arial"/>
                <w:sz w:val="24"/>
                <w:szCs w:val="24"/>
                <w:lang w:eastAsia="zh-TW"/>
              </w:rPr>
            </w:pP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在加拿大阿伯塔和萨斯喀彻温省各地运营谷物接收站，是供应链的一部份，为其股东／母公司实体进行加拿大谷物和油籽的粮食起源、营销、存储、处理、分配和出口等业务。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加拿大谷物运输运营公司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是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谷物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有限公司（GrainCorp Limited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）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及全国农业协同组合连合会设立的合营企业。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2、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帕里什海姆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贝克有限公司</w:t>
            </w:r>
          </w:p>
        </w:tc>
        <w:tc>
          <w:tcPr>
            <w:tcW w:w="5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  <w:lang w:val="en-GB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P&amp;H是一家家族拥有的加拿大公司，从事农业各方面业务，包括谷物采购、碾磨、动物营养计划、家禽饲养和食品加工。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Arial" w:hAnsi="Arial" w:eastAsia="仿宋_GB2312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eastAsia="仿宋_GB2312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00" w:lineRule="exact"/>
              <w:rPr>
                <w:rFonts w:ascii="Arial" w:hAnsi="Arial" w:eastAsia="仿宋_GB2312" w:cs="Arial"/>
                <w:sz w:val="24"/>
                <w:szCs w:val="24"/>
                <w:lang w:val="en-GB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Arial" w:hAnsi="Arial" w:eastAsia="楷体_GB2312" w:cs="Arial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Arial" w:hAnsi="Arial" w:eastAsia="楷体_GB2312" w:cs="Arial"/>
          <w:sz w:val="24"/>
          <w:szCs w:val="24"/>
        </w:rPr>
      </w:pPr>
      <w:r>
        <w:rPr>
          <w:rFonts w:ascii="Arial" w:hAnsi="Arial" w:eastAsia="楷体_GB2312" w:cs="Arial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Arial" w:hAnsi="Arial" w:eastAsia="楷体_GB2312" w:cs="Arial"/>
          <w:sz w:val="24"/>
          <w:szCs w:val="24"/>
        </w:rPr>
      </w:pPr>
      <w:r>
        <w:rPr>
          <w:rFonts w:ascii="Arial" w:hAnsi="Arial" w:eastAsia="楷体_GB2312" w:cs="Arial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Arial" w:hAnsi="Arial" w:eastAsia="楷体_GB2312" w:cs="Arial"/>
          <w:sz w:val="28"/>
          <w:szCs w:val="28"/>
        </w:rPr>
      </w:pPr>
      <w:r>
        <w:rPr>
          <w:rFonts w:ascii="Arial" w:hAnsi="Arial" w:eastAsia="楷体_GB2312" w:cs="Arial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Arial" w:hAnsi="Arial" w:eastAsia="楷体_GB2312" w:cs="Arial"/>
          <w:sz w:val="24"/>
          <w:szCs w:val="24"/>
        </w:rPr>
        <w:br w:type="textWrapping"/>
      </w:r>
      <w:r>
        <w:rPr>
          <w:rFonts w:ascii="Arial" w:hAnsi="Arial" w:eastAsia="楷体_GB2312" w:cs="Arial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spacing w:before="560"/>
    </w:pPr>
    <w:r>
      <w:rPr>
        <w:lang/>
      </w:rPr>
      <mc:AlternateContent>
        <mc:Choice Requires="wps">
          <w:drawing>
            <wp:anchor distT="360045" distB="0" distL="114300" distR="114300" simplePos="0" relativeHeight="251658240" behindDoc="0" locked="1" layoutInCell="1" allowOverlap="1">
              <wp:simplePos x="0" y="0"/>
              <wp:positionH relativeFrom="margin">
                <wp:posOffset>4445</wp:posOffset>
              </wp:positionH>
              <wp:positionV relativeFrom="paragraph">
                <wp:posOffset>1270</wp:posOffset>
              </wp:positionV>
              <wp:extent cx="6120130" cy="612140"/>
              <wp:effectExtent l="0" t="0" r="0" b="0"/>
              <wp:wrapNone/>
              <wp:docPr id="24" name="DocsI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55"/>
                            <w:spacing w:before="5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ID" o:spid="_x0000_s1026" o:spt="202" type="#_x0000_t202" style="position:absolute;left:0pt;margin-left:0.35pt;margin-top:0.1pt;height:48.2pt;width:481.9pt;mso-position-horizontal-relative:margin;z-index:251658240;mso-width-relative:page;mso-height-relative:page;" filled="f" stroked="f" coordsize="21600,21600" o:gfxdata="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AY3J10wAAAAQBAAAPAAAA&#10;AAAAAAEAIAAAACIAAABkcnMvZG93bnJldi54bWxQSwECFAAUAAAACACHTuJAHsQNAuEBAADBAwAA&#10;DgAAAAAAAAABACAAAAAiAQAAZHJzL2Uyb0RvYy54bWxQSwUGAAAAAAYABgBZAQAAd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255"/>
                      <w:spacing w:before="560"/>
                    </w:pPr>
                  </w:p>
                </w:txbxContent>
              </v:textbox>
              <w10:anchorlock/>
            </v:shape>
          </w:pict>
        </mc:Fallback>
      </mc:AlternateContent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5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8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9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7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8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21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6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2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277"/>
    <w:rsid w:val="00545BE7"/>
    <w:rsid w:val="005D0485"/>
    <w:rsid w:val="00643371"/>
    <w:rsid w:val="006A5E05"/>
    <w:rsid w:val="009D7DE0"/>
    <w:rsid w:val="00D2133A"/>
    <w:rsid w:val="00FA0277"/>
    <w:rsid w:val="64BA79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iPriority="29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2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qFormat="1" w:uiPriority="29" w:semiHidden="0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qFormat="1" w:uiPriority="2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Placeholder Text"/>
    <w:lsdException w:uiPriority="99" w:name="No Spacing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List Paragraph"/>
    <w:lsdException w:uiPriority="99" w:name="Quote"/>
    <w:lsdException w:uiPriority="99" w:name="Intense Quote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unhideWhenUsed/>
    <w:qFormat/>
    <w:uiPriority w:val="29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6"/>
    <w:semiHidden/>
    <w:unhideWhenUsed/>
    <w:uiPriority w:val="99"/>
    <w:pPr>
      <w:keepNext/>
      <w:spacing w:before="240" w:after="60"/>
      <w:outlineLvl w:val="0"/>
    </w:pPr>
    <w:rPr>
      <w:rFonts w:ascii="Cambria" w:hAnsi="Cambria" w:eastAsia="宋体" w:cs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77"/>
    <w:semiHidden/>
    <w:unhideWhenUsed/>
    <w:uiPriority w:val="99"/>
    <w:pPr>
      <w:keepNext/>
      <w:spacing w:before="240" w:after="60"/>
      <w:outlineLvl w:val="1"/>
    </w:pPr>
    <w:rPr>
      <w:rFonts w:ascii="Cambria" w:hAnsi="Cambria" w:eastAsia="宋体" w:cs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78"/>
    <w:semiHidden/>
    <w:unhideWhenUsed/>
    <w:uiPriority w:val="99"/>
    <w:pPr>
      <w:keepNext/>
      <w:spacing w:before="240" w:after="60"/>
      <w:outlineLvl w:val="2"/>
    </w:pPr>
    <w:rPr>
      <w:rFonts w:ascii="Cambria" w:hAnsi="Cambria" w:eastAsia="宋体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279"/>
    <w:semiHidden/>
    <w:unhideWhenUsed/>
    <w:uiPriority w:val="99"/>
    <w:pPr>
      <w:keepNext/>
      <w:spacing w:before="240" w:after="60"/>
      <w:outlineLvl w:val="3"/>
    </w:pPr>
    <w:rPr>
      <w:rFonts w:ascii="Calibri" w:hAnsi="Calibri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80"/>
    <w:semiHidden/>
    <w:unhideWhenUsed/>
    <w:uiPriority w:val="99"/>
    <w:pPr>
      <w:spacing w:before="240" w:after="60"/>
      <w:outlineLvl w:val="4"/>
    </w:pPr>
    <w:rPr>
      <w:rFonts w:ascii="Calibri" w:hAnsi="Calibri" w:eastAsia="宋体" w:cs="Times New Roman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81"/>
    <w:semiHidden/>
    <w:unhideWhenUsed/>
    <w:uiPriority w:val="99"/>
    <w:pPr>
      <w:spacing w:before="240" w:after="60"/>
      <w:outlineLvl w:val="5"/>
    </w:pPr>
    <w:rPr>
      <w:rFonts w:ascii="Calibri" w:hAnsi="Calibri" w:eastAsia="宋体" w:cs="Times New Roman"/>
      <w:b/>
      <w:bCs/>
      <w:sz w:val="22"/>
    </w:rPr>
  </w:style>
  <w:style w:type="paragraph" w:styleId="8">
    <w:name w:val="heading 7"/>
    <w:basedOn w:val="1"/>
    <w:next w:val="1"/>
    <w:link w:val="282"/>
    <w:semiHidden/>
    <w:unhideWhenUsed/>
    <w:uiPriority w:val="99"/>
    <w:pPr>
      <w:spacing w:before="240" w:after="60"/>
      <w:outlineLvl w:val="6"/>
    </w:pPr>
    <w:rPr>
      <w:rFonts w:ascii="Calibri" w:hAnsi="Calibri" w:eastAsia="宋体" w:cs="Times New Roman"/>
      <w:sz w:val="24"/>
      <w:szCs w:val="24"/>
    </w:rPr>
  </w:style>
  <w:style w:type="paragraph" w:styleId="9">
    <w:name w:val="heading 8"/>
    <w:basedOn w:val="1"/>
    <w:next w:val="1"/>
    <w:link w:val="283"/>
    <w:semiHidden/>
    <w:unhideWhenUsed/>
    <w:uiPriority w:val="99"/>
    <w:pPr>
      <w:spacing w:before="240" w:after="60"/>
      <w:outlineLvl w:val="7"/>
    </w:pPr>
    <w:rPr>
      <w:rFonts w:ascii="Calibri" w:hAnsi="Calibri" w:eastAsia="宋体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284"/>
    <w:semiHidden/>
    <w:unhideWhenUsed/>
    <w:uiPriority w:val="99"/>
    <w:pPr>
      <w:spacing w:before="240" w:after="60"/>
      <w:outlineLvl w:val="8"/>
    </w:pPr>
    <w:rPr>
      <w:rFonts w:ascii="Cambria" w:hAnsi="Cambria" w:eastAsia="宋体" w:cs="Times New Roman"/>
      <w:sz w:val="22"/>
    </w:rPr>
  </w:style>
  <w:style w:type="character" w:default="1" w:styleId="88">
    <w:name w:val="Default Paragraph Font"/>
    <w:semiHidden/>
    <w:unhideWhenUsed/>
    <w:uiPriority w:val="99"/>
  </w:style>
  <w:style w:type="table" w:default="1" w:styleId="106">
    <w:name w:val="Normal Table"/>
    <w:semiHidden/>
    <w:unhideWhenUsed/>
    <w:qFormat/>
    <w:uiPriority w:val="99"/>
    <w:tblPr>
      <w:tblStyle w:val="106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semiHidden/>
    <w:unhideWhenUsed/>
    <w:uiPriority w:val="99"/>
    <w:pPr>
      <w:ind w:left="849" w:hanging="283"/>
      <w:contextualSpacing/>
    </w:pPr>
  </w:style>
  <w:style w:type="paragraph" w:styleId="12">
    <w:name w:val="annotation subject"/>
    <w:basedOn w:val="13"/>
    <w:next w:val="13"/>
    <w:link w:val="271"/>
    <w:semiHidden/>
    <w:unhideWhenUsed/>
    <w:uiPriority w:val="99"/>
    <w:rPr>
      <w:b/>
      <w:bCs/>
    </w:rPr>
  </w:style>
  <w:style w:type="paragraph" w:styleId="13">
    <w:name w:val="annotation text"/>
    <w:basedOn w:val="1"/>
    <w:link w:val="270"/>
    <w:semiHidden/>
    <w:unhideWhenUsed/>
    <w:uiPriority w:val="99"/>
    <w:rPr>
      <w:sz w:val="20"/>
      <w:szCs w:val="20"/>
    </w:rPr>
  </w:style>
  <w:style w:type="paragraph" w:styleId="14">
    <w:name w:val="toc 7"/>
    <w:basedOn w:val="1"/>
    <w:next w:val="1"/>
    <w:semiHidden/>
    <w:unhideWhenUsed/>
    <w:uiPriority w:val="99"/>
    <w:pPr>
      <w:ind w:left="1260"/>
    </w:pPr>
  </w:style>
  <w:style w:type="paragraph" w:styleId="15">
    <w:name w:val="Body Text First Indent"/>
    <w:basedOn w:val="16"/>
    <w:link w:val="263"/>
    <w:semiHidden/>
    <w:unhideWhenUsed/>
    <w:uiPriority w:val="99"/>
    <w:pPr>
      <w:ind w:firstLine="210"/>
    </w:pPr>
  </w:style>
  <w:style w:type="paragraph" w:styleId="16">
    <w:name w:val="Body Text"/>
    <w:basedOn w:val="1"/>
    <w:link w:val="260"/>
    <w:semiHidden/>
    <w:unhideWhenUsed/>
    <w:uiPriority w:val="99"/>
    <w:pPr>
      <w:spacing w:after="120"/>
    </w:pPr>
  </w:style>
  <w:style w:type="paragraph" w:styleId="17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8">
    <w:name w:val="table of authorities"/>
    <w:basedOn w:val="1"/>
    <w:next w:val="1"/>
    <w:semiHidden/>
    <w:unhideWhenUsed/>
    <w:uiPriority w:val="99"/>
    <w:pPr>
      <w:ind w:left="210" w:hanging="210"/>
    </w:pPr>
  </w:style>
  <w:style w:type="paragraph" w:styleId="19">
    <w:name w:val="macro"/>
    <w:link w:val="290"/>
    <w:semiHidden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kern w:val="2"/>
      <w:lang w:val="en-US" w:eastAsia="zh-CN" w:bidi="ar-SA"/>
    </w:rPr>
  </w:style>
  <w:style w:type="paragraph" w:styleId="20">
    <w:name w:val="Note Heading"/>
    <w:basedOn w:val="1"/>
    <w:next w:val="1"/>
    <w:link w:val="292"/>
    <w:semiHidden/>
    <w:unhideWhenUsed/>
    <w:uiPriority w:val="99"/>
  </w:style>
  <w:style w:type="paragraph" w:styleId="21">
    <w:name w:val="List Bullet 4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index 8"/>
    <w:basedOn w:val="1"/>
    <w:next w:val="1"/>
    <w:semiHidden/>
    <w:unhideWhenUsed/>
    <w:uiPriority w:val="99"/>
    <w:pPr>
      <w:ind w:left="1680" w:hanging="210"/>
    </w:pPr>
  </w:style>
  <w:style w:type="paragraph" w:styleId="23">
    <w:name w:val="E-mail Signature"/>
    <w:basedOn w:val="1"/>
    <w:link w:val="274"/>
    <w:semiHidden/>
    <w:unhideWhenUsed/>
    <w:uiPriority w:val="99"/>
  </w:style>
  <w:style w:type="paragraph" w:styleId="24">
    <w:name w:val="List Number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Normal Indent"/>
    <w:basedOn w:val="1"/>
    <w:semiHidden/>
    <w:unhideWhenUsed/>
    <w:uiPriority w:val="99"/>
    <w:pPr>
      <w:ind w:left="720"/>
    </w:pPr>
  </w:style>
  <w:style w:type="paragraph" w:styleId="26">
    <w:name w:val="caption"/>
    <w:basedOn w:val="1"/>
    <w:next w:val="1"/>
    <w:semiHidden/>
    <w:unhideWhenUsed/>
    <w:uiPriority w:val="99"/>
    <w:rPr>
      <w:b/>
      <w:bCs/>
      <w:sz w:val="20"/>
      <w:szCs w:val="20"/>
    </w:rPr>
  </w:style>
  <w:style w:type="paragraph" w:styleId="27">
    <w:name w:val="index 5"/>
    <w:basedOn w:val="1"/>
    <w:next w:val="1"/>
    <w:semiHidden/>
    <w:unhideWhenUsed/>
    <w:uiPriority w:val="99"/>
    <w:pPr>
      <w:ind w:left="1050" w:hanging="210"/>
    </w:pPr>
  </w:style>
  <w:style w:type="paragraph" w:styleId="28">
    <w:name w:val="List Bullet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envelope address"/>
    <w:basedOn w:val="1"/>
    <w:semiHidden/>
    <w:unhideWhenUsed/>
    <w:uiPriority w:val="99"/>
    <w:pPr>
      <w:framePr w:w="7920" w:h="1980" w:hRule="exact" w:hSpace="180" w:wrap="around" w:vAnchor="margin" w:hAnchor="page" w:xAlign="center" w:yAlign="bottom"/>
      <w:ind w:left="2880"/>
    </w:pPr>
    <w:rPr>
      <w:rFonts w:ascii="Cambria" w:hAnsi="Cambria" w:eastAsia="宋体" w:cs="Times New Roman"/>
      <w:sz w:val="24"/>
      <w:szCs w:val="24"/>
    </w:rPr>
  </w:style>
  <w:style w:type="paragraph" w:styleId="30">
    <w:name w:val="Document Map"/>
    <w:basedOn w:val="1"/>
    <w:link w:val="273"/>
    <w:semiHidden/>
    <w:unhideWhenUsed/>
    <w:uiPriority w:val="99"/>
    <w:rPr>
      <w:rFonts w:ascii="Tahoma" w:hAnsi="Tahoma" w:cs="Tahoma"/>
      <w:sz w:val="16"/>
      <w:szCs w:val="16"/>
    </w:rPr>
  </w:style>
  <w:style w:type="paragraph" w:styleId="31">
    <w:name w:val="toa heading"/>
    <w:basedOn w:val="1"/>
    <w:next w:val="1"/>
    <w:semiHidden/>
    <w:unhideWhenUsed/>
    <w:uiPriority w:val="99"/>
    <w:pPr>
      <w:spacing w:before="120"/>
    </w:pPr>
    <w:rPr>
      <w:rFonts w:ascii="Cambria" w:hAnsi="Cambria" w:eastAsia="宋体" w:cs="Times New Roman"/>
      <w:b/>
      <w:bCs/>
      <w:sz w:val="24"/>
      <w:szCs w:val="24"/>
    </w:rPr>
  </w:style>
  <w:style w:type="paragraph" w:styleId="32">
    <w:name w:val="index 6"/>
    <w:basedOn w:val="1"/>
    <w:next w:val="1"/>
    <w:semiHidden/>
    <w:unhideWhenUsed/>
    <w:uiPriority w:val="99"/>
    <w:pPr>
      <w:ind w:left="1260" w:hanging="210"/>
    </w:pPr>
  </w:style>
  <w:style w:type="paragraph" w:styleId="33">
    <w:name w:val="Salutation"/>
    <w:basedOn w:val="1"/>
    <w:next w:val="1"/>
    <w:link w:val="296"/>
    <w:semiHidden/>
    <w:unhideWhenUsed/>
    <w:uiPriority w:val="99"/>
  </w:style>
  <w:style w:type="paragraph" w:styleId="34">
    <w:name w:val="Body Text 3"/>
    <w:basedOn w:val="1"/>
    <w:link w:val="262"/>
    <w:semiHidden/>
    <w:unhideWhenUsed/>
    <w:uiPriority w:val="99"/>
    <w:pPr>
      <w:spacing w:after="120"/>
    </w:pPr>
    <w:rPr>
      <w:sz w:val="16"/>
      <w:szCs w:val="16"/>
    </w:rPr>
  </w:style>
  <w:style w:type="paragraph" w:styleId="35">
    <w:name w:val="Closing"/>
    <w:basedOn w:val="1"/>
    <w:link w:val="269"/>
    <w:unhideWhenUsed/>
    <w:qFormat/>
    <w:uiPriority w:val="29"/>
    <w:pPr>
      <w:ind w:left="4252"/>
    </w:pPr>
  </w:style>
  <w:style w:type="paragraph" w:styleId="36">
    <w:name w:val="List Bullet 3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37">
    <w:name w:val="Body Text Indent"/>
    <w:basedOn w:val="1"/>
    <w:link w:val="264"/>
    <w:semiHidden/>
    <w:unhideWhenUsed/>
    <w:uiPriority w:val="99"/>
    <w:pPr>
      <w:spacing w:after="120"/>
      <w:ind w:left="283"/>
    </w:pPr>
  </w:style>
  <w:style w:type="paragraph" w:styleId="38">
    <w:name w:val="List Number 3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39">
    <w:name w:val="List 2"/>
    <w:basedOn w:val="1"/>
    <w:semiHidden/>
    <w:unhideWhenUsed/>
    <w:uiPriority w:val="99"/>
    <w:pPr>
      <w:ind w:left="566" w:hanging="283"/>
      <w:contextualSpacing/>
    </w:pPr>
  </w:style>
  <w:style w:type="paragraph" w:styleId="40">
    <w:name w:val="List Continue"/>
    <w:basedOn w:val="1"/>
    <w:semiHidden/>
    <w:unhideWhenUsed/>
    <w:uiPriority w:val="99"/>
    <w:pPr>
      <w:spacing w:after="120"/>
      <w:ind w:left="283"/>
      <w:contextualSpacing/>
    </w:pPr>
  </w:style>
  <w:style w:type="paragraph" w:styleId="41">
    <w:name w:val="Block Text"/>
    <w:basedOn w:val="1"/>
    <w:semiHidden/>
    <w:unhideWhenUsed/>
    <w:uiPriority w:val="99"/>
    <w:pPr>
      <w:spacing w:after="120"/>
      <w:ind w:left="1440" w:right="1440"/>
    </w:pPr>
  </w:style>
  <w:style w:type="paragraph" w:styleId="42">
    <w:name w:val="List Bullet 2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43">
    <w:name w:val="HTML Address"/>
    <w:basedOn w:val="1"/>
    <w:link w:val="285"/>
    <w:semiHidden/>
    <w:unhideWhenUsed/>
    <w:uiPriority w:val="99"/>
    <w:rPr>
      <w:i/>
      <w:iCs/>
    </w:rPr>
  </w:style>
  <w:style w:type="paragraph" w:styleId="44">
    <w:name w:val="index 4"/>
    <w:basedOn w:val="1"/>
    <w:next w:val="1"/>
    <w:semiHidden/>
    <w:unhideWhenUsed/>
    <w:uiPriority w:val="99"/>
    <w:pPr>
      <w:ind w:left="840" w:hanging="210"/>
    </w:pPr>
  </w:style>
  <w:style w:type="paragraph" w:styleId="45">
    <w:name w:val="toc 5"/>
    <w:basedOn w:val="1"/>
    <w:next w:val="1"/>
    <w:semiHidden/>
    <w:unhideWhenUsed/>
    <w:uiPriority w:val="99"/>
    <w:pPr>
      <w:ind w:left="840"/>
    </w:pPr>
  </w:style>
  <w:style w:type="paragraph" w:styleId="46">
    <w:name w:val="toc 3"/>
    <w:basedOn w:val="1"/>
    <w:next w:val="1"/>
    <w:semiHidden/>
    <w:unhideWhenUsed/>
    <w:uiPriority w:val="99"/>
    <w:pPr>
      <w:ind w:left="420"/>
    </w:pPr>
  </w:style>
  <w:style w:type="paragraph" w:styleId="47">
    <w:name w:val="Plain Text"/>
    <w:basedOn w:val="1"/>
    <w:link w:val="29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48">
    <w:name w:val="List Bullet 5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49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50">
    <w:name w:val="toc 8"/>
    <w:basedOn w:val="1"/>
    <w:next w:val="1"/>
    <w:semiHidden/>
    <w:unhideWhenUsed/>
    <w:uiPriority w:val="99"/>
    <w:pPr>
      <w:ind w:left="1470"/>
    </w:pPr>
  </w:style>
  <w:style w:type="paragraph" w:styleId="51">
    <w:name w:val="index 3"/>
    <w:basedOn w:val="1"/>
    <w:next w:val="1"/>
    <w:semiHidden/>
    <w:unhideWhenUsed/>
    <w:uiPriority w:val="99"/>
    <w:pPr>
      <w:ind w:left="630" w:hanging="210"/>
    </w:pPr>
  </w:style>
  <w:style w:type="paragraph" w:styleId="52">
    <w:name w:val="Date"/>
    <w:basedOn w:val="1"/>
    <w:next w:val="1"/>
    <w:link w:val="272"/>
    <w:unhideWhenUsed/>
    <w:qFormat/>
    <w:uiPriority w:val="29"/>
  </w:style>
  <w:style w:type="paragraph" w:styleId="53">
    <w:name w:val="Body Text Indent 2"/>
    <w:basedOn w:val="1"/>
    <w:link w:val="266"/>
    <w:semiHidden/>
    <w:unhideWhenUsed/>
    <w:uiPriority w:val="99"/>
    <w:pPr>
      <w:spacing w:after="120" w:line="480" w:lineRule="auto"/>
      <w:ind w:left="283"/>
    </w:pPr>
  </w:style>
  <w:style w:type="paragraph" w:styleId="54">
    <w:name w:val="endnote text"/>
    <w:basedOn w:val="1"/>
    <w:link w:val="256"/>
    <w:semiHidden/>
    <w:unhideWhenUsed/>
    <w:uiPriority w:val="99"/>
    <w:pPr>
      <w:snapToGrid w:val="0"/>
      <w:jc w:val="left"/>
    </w:pPr>
  </w:style>
  <w:style w:type="paragraph" w:styleId="55">
    <w:name w:val="List Continue 5"/>
    <w:basedOn w:val="1"/>
    <w:semiHidden/>
    <w:unhideWhenUsed/>
    <w:uiPriority w:val="99"/>
    <w:pPr>
      <w:spacing w:after="120"/>
      <w:ind w:left="1415"/>
      <w:contextualSpacing/>
    </w:pPr>
  </w:style>
  <w:style w:type="paragraph" w:styleId="56">
    <w:name w:val="Balloon Text"/>
    <w:basedOn w:val="1"/>
    <w:link w:val="259"/>
    <w:semiHidden/>
    <w:unhideWhenUsed/>
    <w:uiPriority w:val="99"/>
    <w:rPr>
      <w:rFonts w:ascii="Tahoma" w:hAnsi="Tahoma" w:cs="Tahoma"/>
      <w:sz w:val="16"/>
      <w:szCs w:val="16"/>
    </w:rPr>
  </w:style>
  <w:style w:type="paragraph" w:styleId="57">
    <w:name w:val="footer"/>
    <w:basedOn w:val="1"/>
    <w:link w:val="25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8">
    <w:name w:val="envelope return"/>
    <w:basedOn w:val="1"/>
    <w:semiHidden/>
    <w:unhideWhenUsed/>
    <w:uiPriority w:val="99"/>
    <w:rPr>
      <w:rFonts w:ascii="Cambria" w:hAnsi="Cambria" w:eastAsia="宋体" w:cs="Times New Roman"/>
      <w:sz w:val="20"/>
      <w:szCs w:val="20"/>
    </w:rPr>
  </w:style>
  <w:style w:type="paragraph" w:styleId="59">
    <w:name w:val="Body Text First Indent 2"/>
    <w:basedOn w:val="37"/>
    <w:link w:val="265"/>
    <w:semiHidden/>
    <w:unhideWhenUsed/>
    <w:uiPriority w:val="99"/>
    <w:pPr>
      <w:ind w:firstLine="210"/>
    </w:pPr>
  </w:style>
  <w:style w:type="paragraph" w:styleId="60">
    <w:name w:val="header"/>
    <w:basedOn w:val="1"/>
    <w:link w:val="25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1">
    <w:name w:val="Signature"/>
    <w:basedOn w:val="1"/>
    <w:link w:val="297"/>
    <w:semiHidden/>
    <w:unhideWhenUsed/>
    <w:uiPriority w:val="99"/>
    <w:pPr>
      <w:ind w:left="4252"/>
    </w:pPr>
  </w:style>
  <w:style w:type="paragraph" w:styleId="62">
    <w:name w:val="toc 1"/>
    <w:basedOn w:val="1"/>
    <w:next w:val="1"/>
    <w:semiHidden/>
    <w:unhideWhenUsed/>
    <w:uiPriority w:val="99"/>
  </w:style>
  <w:style w:type="paragraph" w:styleId="63">
    <w:name w:val="List Continue 4"/>
    <w:basedOn w:val="1"/>
    <w:semiHidden/>
    <w:unhideWhenUsed/>
    <w:uiPriority w:val="99"/>
    <w:pPr>
      <w:spacing w:after="120"/>
      <w:ind w:left="1132"/>
      <w:contextualSpacing/>
    </w:pPr>
  </w:style>
  <w:style w:type="paragraph" w:styleId="64">
    <w:name w:val="toc 4"/>
    <w:basedOn w:val="1"/>
    <w:next w:val="1"/>
    <w:semiHidden/>
    <w:unhideWhenUsed/>
    <w:uiPriority w:val="99"/>
    <w:pPr>
      <w:ind w:left="630"/>
    </w:pPr>
  </w:style>
  <w:style w:type="paragraph" w:styleId="65">
    <w:name w:val="index heading"/>
    <w:basedOn w:val="1"/>
    <w:next w:val="66"/>
    <w:semiHidden/>
    <w:unhideWhenUsed/>
    <w:uiPriority w:val="99"/>
    <w:rPr>
      <w:rFonts w:ascii="Cambria" w:hAnsi="Cambria" w:eastAsia="宋体" w:cs="Times New Roman"/>
      <w:b/>
      <w:bCs/>
    </w:rPr>
  </w:style>
  <w:style w:type="paragraph" w:styleId="66">
    <w:name w:val="index 1"/>
    <w:basedOn w:val="1"/>
    <w:next w:val="1"/>
    <w:semiHidden/>
    <w:unhideWhenUsed/>
    <w:uiPriority w:val="99"/>
    <w:pPr>
      <w:ind w:left="210" w:hanging="210"/>
    </w:pPr>
  </w:style>
  <w:style w:type="paragraph" w:styleId="67">
    <w:name w:val="Subtitle"/>
    <w:basedOn w:val="1"/>
    <w:next w:val="1"/>
    <w:link w:val="298"/>
    <w:semiHidden/>
    <w:unhideWhenUsed/>
    <w:uiPriority w:val="99"/>
    <w:pPr>
      <w:spacing w:after="60"/>
      <w:jc w:val="center"/>
      <w:outlineLvl w:val="1"/>
    </w:pPr>
    <w:rPr>
      <w:rFonts w:ascii="Cambria" w:hAnsi="Cambria" w:eastAsia="宋体" w:cs="Times New Roman"/>
      <w:sz w:val="24"/>
      <w:szCs w:val="24"/>
    </w:rPr>
  </w:style>
  <w:style w:type="paragraph" w:styleId="68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69">
    <w:name w:val="List"/>
    <w:basedOn w:val="1"/>
    <w:semiHidden/>
    <w:unhideWhenUsed/>
    <w:uiPriority w:val="99"/>
    <w:pPr>
      <w:ind w:left="283" w:hanging="283"/>
      <w:contextualSpacing/>
    </w:pPr>
  </w:style>
  <w:style w:type="paragraph" w:styleId="70">
    <w:name w:val="footnote text"/>
    <w:basedOn w:val="1"/>
    <w:link w:val="275"/>
    <w:semiHidden/>
    <w:unhideWhenUsed/>
    <w:uiPriority w:val="99"/>
    <w:rPr>
      <w:sz w:val="20"/>
      <w:szCs w:val="20"/>
    </w:rPr>
  </w:style>
  <w:style w:type="paragraph" w:styleId="71">
    <w:name w:val="toc 6"/>
    <w:basedOn w:val="1"/>
    <w:next w:val="1"/>
    <w:semiHidden/>
    <w:unhideWhenUsed/>
    <w:uiPriority w:val="99"/>
    <w:pPr>
      <w:ind w:left="1050"/>
    </w:pPr>
  </w:style>
  <w:style w:type="paragraph" w:styleId="72">
    <w:name w:val="List 5"/>
    <w:basedOn w:val="1"/>
    <w:semiHidden/>
    <w:unhideWhenUsed/>
    <w:uiPriority w:val="99"/>
    <w:pPr>
      <w:ind w:left="1415" w:hanging="283"/>
      <w:contextualSpacing/>
    </w:pPr>
  </w:style>
  <w:style w:type="paragraph" w:styleId="73">
    <w:name w:val="Body Text Indent 3"/>
    <w:basedOn w:val="1"/>
    <w:link w:val="267"/>
    <w:semiHidden/>
    <w:unhideWhenUsed/>
    <w:uiPriority w:val="99"/>
    <w:pPr>
      <w:spacing w:after="120"/>
      <w:ind w:left="283"/>
    </w:pPr>
    <w:rPr>
      <w:sz w:val="16"/>
      <w:szCs w:val="16"/>
    </w:rPr>
  </w:style>
  <w:style w:type="paragraph" w:styleId="74">
    <w:name w:val="index 7"/>
    <w:basedOn w:val="1"/>
    <w:next w:val="1"/>
    <w:semiHidden/>
    <w:unhideWhenUsed/>
    <w:uiPriority w:val="99"/>
    <w:pPr>
      <w:ind w:left="1470" w:hanging="210"/>
    </w:pPr>
  </w:style>
  <w:style w:type="paragraph" w:styleId="75">
    <w:name w:val="index 9"/>
    <w:basedOn w:val="1"/>
    <w:next w:val="1"/>
    <w:semiHidden/>
    <w:unhideWhenUsed/>
    <w:uiPriority w:val="99"/>
    <w:pPr>
      <w:ind w:left="1890" w:hanging="210"/>
    </w:pPr>
  </w:style>
  <w:style w:type="paragraph" w:styleId="76">
    <w:name w:val="table of figures"/>
    <w:basedOn w:val="1"/>
    <w:next w:val="1"/>
    <w:semiHidden/>
    <w:unhideWhenUsed/>
    <w:uiPriority w:val="99"/>
  </w:style>
  <w:style w:type="paragraph" w:styleId="77">
    <w:name w:val="toc 2"/>
    <w:basedOn w:val="1"/>
    <w:next w:val="1"/>
    <w:semiHidden/>
    <w:unhideWhenUsed/>
    <w:uiPriority w:val="99"/>
    <w:pPr>
      <w:ind w:left="210"/>
    </w:pPr>
  </w:style>
  <w:style w:type="paragraph" w:styleId="78">
    <w:name w:val="toc 9"/>
    <w:basedOn w:val="1"/>
    <w:next w:val="1"/>
    <w:semiHidden/>
    <w:unhideWhenUsed/>
    <w:uiPriority w:val="99"/>
    <w:pPr>
      <w:ind w:left="1680"/>
    </w:pPr>
  </w:style>
  <w:style w:type="paragraph" w:styleId="79">
    <w:name w:val="Body Text 2"/>
    <w:basedOn w:val="1"/>
    <w:link w:val="261"/>
    <w:semiHidden/>
    <w:unhideWhenUsed/>
    <w:uiPriority w:val="99"/>
    <w:pPr>
      <w:spacing w:after="120" w:line="480" w:lineRule="auto"/>
    </w:pPr>
  </w:style>
  <w:style w:type="paragraph" w:styleId="80">
    <w:name w:val="List 4"/>
    <w:basedOn w:val="1"/>
    <w:semiHidden/>
    <w:unhideWhenUsed/>
    <w:uiPriority w:val="99"/>
    <w:pPr>
      <w:ind w:left="1132" w:hanging="283"/>
      <w:contextualSpacing/>
    </w:pPr>
  </w:style>
  <w:style w:type="paragraph" w:styleId="81">
    <w:name w:val="List Continue 2"/>
    <w:basedOn w:val="1"/>
    <w:semiHidden/>
    <w:unhideWhenUsed/>
    <w:uiPriority w:val="99"/>
    <w:pPr>
      <w:spacing w:after="120"/>
      <w:ind w:left="566"/>
      <w:contextualSpacing/>
    </w:pPr>
  </w:style>
  <w:style w:type="paragraph" w:styleId="82">
    <w:name w:val="Message Header"/>
    <w:basedOn w:val="1"/>
    <w:link w:val="291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Cambria" w:hAnsi="Cambria" w:eastAsia="宋体" w:cs="Times New Roman"/>
      <w:sz w:val="24"/>
      <w:szCs w:val="24"/>
    </w:rPr>
  </w:style>
  <w:style w:type="paragraph" w:styleId="83">
    <w:name w:val="HTML Preformatted"/>
    <w:basedOn w:val="1"/>
    <w:link w:val="28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4">
    <w:name w:val="Normal (Web)"/>
    <w:basedOn w:val="1"/>
    <w:semiHidden/>
    <w:unhideWhenUsed/>
    <w:uiPriority w:val="99"/>
    <w:rPr>
      <w:rFonts w:ascii="Times New Roman" w:hAnsi="Times New Roman"/>
      <w:sz w:val="24"/>
      <w:szCs w:val="24"/>
    </w:rPr>
  </w:style>
  <w:style w:type="paragraph" w:styleId="85">
    <w:name w:val="List Continue 3"/>
    <w:basedOn w:val="1"/>
    <w:semiHidden/>
    <w:unhideWhenUsed/>
    <w:uiPriority w:val="99"/>
    <w:pPr>
      <w:spacing w:after="120"/>
      <w:ind w:left="849"/>
      <w:contextualSpacing/>
    </w:pPr>
  </w:style>
  <w:style w:type="paragraph" w:styleId="86">
    <w:name w:val="index 2"/>
    <w:basedOn w:val="1"/>
    <w:next w:val="1"/>
    <w:semiHidden/>
    <w:unhideWhenUsed/>
    <w:uiPriority w:val="99"/>
    <w:pPr>
      <w:ind w:left="420" w:hanging="210"/>
    </w:pPr>
  </w:style>
  <w:style w:type="paragraph" w:styleId="87">
    <w:name w:val="Title"/>
    <w:basedOn w:val="1"/>
    <w:next w:val="1"/>
    <w:link w:val="301"/>
    <w:semiHidden/>
    <w:unhideWhenUsed/>
    <w:uiPriority w:val="99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kern w:val="28"/>
      <w:sz w:val="32"/>
      <w:szCs w:val="32"/>
    </w:rPr>
  </w:style>
  <w:style w:type="character" w:styleId="89">
    <w:name w:val="Strong"/>
    <w:semiHidden/>
    <w:unhideWhenUsed/>
    <w:uiPriority w:val="99"/>
    <w:rPr>
      <w:b/>
      <w:bCs/>
    </w:rPr>
  </w:style>
  <w:style w:type="character" w:styleId="90">
    <w:name w:val="endnote reference"/>
    <w:semiHidden/>
    <w:unhideWhenUsed/>
    <w:uiPriority w:val="99"/>
    <w:rPr>
      <w:vertAlign w:val="superscript"/>
    </w:rPr>
  </w:style>
  <w:style w:type="character" w:styleId="91">
    <w:name w:val="page number"/>
    <w:unhideWhenUsed/>
    <w:qFormat/>
    <w:uiPriority w:val="29"/>
  </w:style>
  <w:style w:type="character" w:styleId="92">
    <w:name w:val="FollowedHyperlink"/>
    <w:semiHidden/>
    <w:unhideWhenUsed/>
    <w:uiPriority w:val="99"/>
    <w:rPr>
      <w:color w:val="800080"/>
      <w:u w:val="single"/>
    </w:rPr>
  </w:style>
  <w:style w:type="character" w:styleId="93">
    <w:name w:val="Emphasis"/>
    <w:semiHidden/>
    <w:unhideWhenUsed/>
    <w:uiPriority w:val="99"/>
    <w:rPr>
      <w:i/>
      <w:iCs/>
    </w:rPr>
  </w:style>
  <w:style w:type="character" w:styleId="94">
    <w:name w:val="line number"/>
    <w:semiHidden/>
    <w:unhideWhenUsed/>
    <w:uiPriority w:val="99"/>
  </w:style>
  <w:style w:type="character" w:styleId="95">
    <w:name w:val="HTML Definition"/>
    <w:semiHidden/>
    <w:unhideWhenUsed/>
    <w:uiPriority w:val="99"/>
    <w:rPr>
      <w:i/>
      <w:iCs/>
    </w:rPr>
  </w:style>
  <w:style w:type="character" w:styleId="96">
    <w:name w:val="HTML Typewriter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7">
    <w:name w:val="HTML Acronym"/>
    <w:semiHidden/>
    <w:unhideWhenUsed/>
    <w:uiPriority w:val="99"/>
  </w:style>
  <w:style w:type="character" w:styleId="98">
    <w:name w:val="HTML Variable"/>
    <w:semiHidden/>
    <w:unhideWhenUsed/>
    <w:uiPriority w:val="99"/>
    <w:rPr>
      <w:i/>
      <w:iCs/>
    </w:rPr>
  </w:style>
  <w:style w:type="character" w:styleId="99">
    <w:name w:val="Hyperlink"/>
    <w:semiHidden/>
    <w:unhideWhenUsed/>
    <w:uiPriority w:val="99"/>
    <w:rPr>
      <w:color w:val="0000FF"/>
      <w:u w:val="single"/>
    </w:rPr>
  </w:style>
  <w:style w:type="character" w:styleId="100">
    <w:name w:val="HTML Code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1">
    <w:name w:val="annotation reference"/>
    <w:semiHidden/>
    <w:unhideWhenUsed/>
    <w:uiPriority w:val="99"/>
    <w:rPr>
      <w:sz w:val="16"/>
      <w:szCs w:val="16"/>
    </w:rPr>
  </w:style>
  <w:style w:type="character" w:styleId="102">
    <w:name w:val="HTML Cite"/>
    <w:semiHidden/>
    <w:unhideWhenUsed/>
    <w:uiPriority w:val="99"/>
    <w:rPr>
      <w:i/>
      <w:iCs/>
    </w:rPr>
  </w:style>
  <w:style w:type="character" w:styleId="103">
    <w:name w:val="footnote reference"/>
    <w:semiHidden/>
    <w:unhideWhenUsed/>
    <w:uiPriority w:val="99"/>
    <w:rPr>
      <w:vertAlign w:val="superscript"/>
    </w:rPr>
  </w:style>
  <w:style w:type="character" w:styleId="104">
    <w:name w:val="HTML Keyboard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5">
    <w:name w:val="HTML Sample"/>
    <w:semiHidden/>
    <w:unhideWhenUsed/>
    <w:uiPriority w:val="99"/>
    <w:rPr>
      <w:rFonts w:ascii="Courier New" w:hAnsi="Courier New" w:cs="Courier New"/>
    </w:rPr>
  </w:style>
  <w:style w:type="table" w:styleId="107">
    <w:name w:val="Table Grid"/>
    <w:basedOn w:val="106"/>
    <w:semiHidden/>
    <w:unhideWhenUsed/>
    <w:uiPriority w:val="99"/>
    <w:tblPr>
      <w:tblStyle w:val="10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108">
    <w:name w:val="Table Theme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109">
    <w:name w:val="Table Colorful 1"/>
    <w:basedOn w:val="106"/>
    <w:semiHidden/>
    <w:unhideWhenUsed/>
    <w:uiPriority w:val="99"/>
    <w:pPr>
      <w:widowControl w:val="0"/>
      <w:jc w:val="both"/>
    </w:pPr>
    <w:rPr>
      <w:color w:val="FFFFFF"/>
    </w:rPr>
    <w:tblPr>
      <w:tblStyle w:val="106"/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Layout w:type="fixed"/>
    </w:tblPr>
    <w:tcPr>
      <w:shd w:val="solid" w:color="008080" w:fill="FFFFFF"/>
    </w:tcPr>
    <w:tblStylePr w:type="firstRow">
      <w:rPr>
        <w:b/>
        <w:bCs/>
        <w:i/>
        <w:iCs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nwCell"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0">
    <w:name w:val="Table Colorful 2"/>
    <w:basedOn w:val="106"/>
    <w:semiHidden/>
    <w:unhideWhenUsed/>
    <w:uiPriority w:val="99"/>
    <w:pPr>
      <w:widowControl w:val="0"/>
      <w:jc w:val="both"/>
    </w:pPr>
    <w:tblPr>
      <w:tblStyle w:val="106"/>
      <w:tblBorders>
        <w:bottom w:val="single" w:color="000000" w:sz="12" w:space="0"/>
      </w:tblBorders>
      <w:tblLayout w:type="fixed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tblPr>
        <w:tblStyle w:val="106"/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1">
    <w:name w:val="Table Colorful 3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Layout w:type="fixed"/>
    </w:tblPr>
    <w:tcPr>
      <w:shd w:val="pct25" w:color="008080" w:fill="FFFFFF"/>
    </w:tcPr>
    <w:tblStylePr w:type="firstRow"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>
        <w:tblStyle w:val="106"/>
        <w:tblLayout w:type="fixed"/>
      </w:tblPr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12">
    <w:name w:val="Table Elegant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cap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3">
    <w:name w:val="Table Classic 1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bottom w:val="single" w:color="000000" w:sz="12" w:space="0"/>
      </w:tblBorders>
      <w:tblLayout w:type="fixed"/>
    </w:tblPr>
    <w:tcPr>
      <w:shd w:val="clear" w:color="auto" w:fill="auto"/>
    </w:tcPr>
    <w:tblStylePr w:type="firstRow">
      <w:rPr>
        <w:i/>
        <w:iCs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>
        <w:tblStyle w:val="106"/>
        <w:tblLayout w:type="fixed"/>
      </w:tblPr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4">
    <w:name w:val="Table Classic 2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bottom w:val="single" w:color="000000" w:sz="12" w:space="0"/>
      </w:tblBorders>
      <w:tblLayout w:type="fixed"/>
    </w:tblPr>
    <w:tcPr>
      <w:shd w:val="clear" w:color="auto" w:fill="auto"/>
    </w:tcPr>
    <w:tblStylePr w:type="firstRow">
      <w:rPr>
        <w:color w:val="FFFFFF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Style w:val="106"/>
        <w:tblLayout w:type="fixed"/>
      </w:tblPr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5">
    <w:name w:val="Table Classic 3"/>
    <w:basedOn w:val="106"/>
    <w:semiHidden/>
    <w:unhideWhenUsed/>
    <w:uiPriority w:val="99"/>
    <w:pPr>
      <w:widowControl w:val="0"/>
      <w:jc w:val="both"/>
    </w:pPr>
    <w:rPr>
      <w:color w:val="000080"/>
    </w:r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Layout w:type="fixed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>
        <w:tblStyle w:val="106"/>
        <w:tblLayout w:type="fixed"/>
      </w:tblPr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6">
    <w:name w:val="Table Classic 4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color w:val="00008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17">
    <w:name w:val="Table Simple 1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8000" w:sz="12" w:space="0"/>
        <w:bottom w:val="single" w:color="008000" w:sz="12" w:space="0"/>
      </w:tblBorders>
      <w:tblLayout w:type="fixed"/>
    </w:tblPr>
    <w:tcPr>
      <w:shd w:val="clear" w:color="auto" w:fill="auto"/>
    </w:tcPr>
    <w:tblStylePr w:type="firstRow">
      <w:tblPr>
        <w:tblStyle w:val="106"/>
        <w:tblLayout w:type="fixed"/>
      </w:tblPr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>
        <w:tblStyle w:val="106"/>
        <w:tblLayout w:type="fixed"/>
      </w:tblPr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18">
    <w:name w:val="Table Simple 2"/>
    <w:basedOn w:val="106"/>
    <w:semiHidden/>
    <w:unhideWhenUsed/>
    <w:uiPriority w:val="99"/>
    <w:pPr>
      <w:widowControl w:val="0"/>
      <w:jc w:val="both"/>
    </w:pPr>
    <w:tblPr>
      <w:tblStyle w:val="106"/>
      <w:tblLayout w:type="fixed"/>
    </w:tblPr>
    <w:tblStylePr w:type="firstRow">
      <w:rPr>
        <w:b/>
        <w:bCs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op w:val="nil"/>
          <w:tl2br w:val="nil"/>
          <w:tr2bl w:val="nil"/>
        </w:tcBorders>
      </w:tcPr>
    </w:tblStylePr>
  </w:style>
  <w:style w:type="table" w:styleId="119">
    <w:name w:val="Table Simple 3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0">
    <w:name w:val="Table Subtle 1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Layout w:type="fixed"/>
    </w:tblPr>
    <w:tblStylePr w:type="firstRow">
      <w:tblPr>
        <w:tblStyle w:val="106"/>
        <w:tblLayout w:type="fixed"/>
      </w:tblPr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>
        <w:tblStyle w:val="106"/>
        <w:tblLayout w:type="fixed"/>
      </w:tblPr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>
        <w:tblStyle w:val="106"/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>
        <w:tblStyle w:val="106"/>
        <w:tblLayout w:type="fixed"/>
      </w:tblPr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1">
    <w:name w:val="Table Subtle 2"/>
    <w:basedOn w:val="106"/>
    <w:semiHidden/>
    <w:unhideWhenUsed/>
    <w:uiPriority w:val="99"/>
    <w:pPr>
      <w:widowControl w:val="0"/>
      <w:jc w:val="both"/>
    </w:pPr>
    <w:tblPr>
      <w:tblStyle w:val="106"/>
      <w:tblBorders>
        <w:left w:val="single" w:color="000000" w:sz="6" w:space="0"/>
        <w:right w:val="single" w:color="000000" w:sz="6" w:space="0"/>
      </w:tblBorders>
      <w:tblLayout w:type="fixed"/>
    </w:tblPr>
    <w:tblStylePr w:type="firstRow"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>
        <w:tblStyle w:val="106"/>
        <w:tblLayout w:type="fixed"/>
      </w:tblPr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>
        <w:tblStyle w:val="106"/>
        <w:tblLayout w:type="fixed"/>
      </w:tblPr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>
        <w:tblStyle w:val="106"/>
        <w:tblLayout w:type="fixed"/>
      </w:tblPr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2">
    <w:name w:val="Table 3D effects 1"/>
    <w:basedOn w:val="106"/>
    <w:semiHidden/>
    <w:unhideWhenUsed/>
    <w:uiPriority w:val="99"/>
    <w:pPr>
      <w:widowControl w:val="0"/>
      <w:jc w:val="both"/>
    </w:pPr>
    <w:tblPr>
      <w:tblStyle w:val="106"/>
      <w:tblLayout w:type="fixed"/>
    </w:tblPr>
    <w:tcPr>
      <w:shd w:val="solid" w:color="C0C0C0" w:fill="FFFFFF"/>
    </w:tcPr>
    <w:tblStylePr w:type="firstRow">
      <w:rPr>
        <w:b/>
        <w:bCs/>
        <w:color w:val="800080"/>
      </w:rPr>
      <w:tblPr>
        <w:tblStyle w:val="106"/>
        <w:tblLayout w:type="fixed"/>
      </w:tblPr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>
        <w:tblStyle w:val="106"/>
        <w:tblLayout w:type="fixed"/>
      </w:tblPr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>
        <w:tblStyle w:val="106"/>
        <w:tblLayout w:type="fixed"/>
      </w:tblPr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>
        <w:tblStyle w:val="106"/>
        <w:tblLayout w:type="fixed"/>
      </w:tblPr>
      <w:tcPr>
        <w:tcBorders>
          <w:left w:val="nil"/>
          <w:bottom w:val="nil"/>
          <w:tl2br w:val="nil"/>
          <w:tr2bl w:val="nil"/>
        </w:tcBorders>
      </w:tcPr>
    </w:tblStylePr>
    <w:tblStylePr w:type="nwCell">
      <w:tblPr>
        <w:tblStyle w:val="106"/>
        <w:tblLayout w:type="fixed"/>
      </w:tblPr>
      <w:tcPr>
        <w:tcBorders>
          <w:left w:val="nil"/>
          <w:right w:val="nil"/>
          <w:tl2br w:val="nil"/>
          <w:tr2bl w:val="nil"/>
        </w:tcBorders>
      </w:tcPr>
    </w:tblStylePr>
    <w:tblStylePr w:type="seCell">
      <w:tblPr>
        <w:tblStyle w:val="106"/>
        <w:tblLayout w:type="fixed"/>
      </w:tblPr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>
        <w:tblStyle w:val="106"/>
        <w:tblLayout w:type="fixed"/>
      </w:tblPr>
      <w:tcPr>
        <w:tcBorders>
          <w:top w:val="nil"/>
          <w:right w:val="nil"/>
          <w:tl2br w:val="nil"/>
          <w:tr2bl w:val="nil"/>
        </w:tcBorders>
      </w:tcPr>
    </w:tblStylePr>
  </w:style>
  <w:style w:type="table" w:styleId="123">
    <w:name w:val="Table 3D effects 2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Layout w:type="fixed"/>
    </w:tblPr>
    <w:tcPr>
      <w:shd w:val="solid" w:color="C0C0C0" w:fill="FFFFFF"/>
    </w:tcPr>
    <w:tblStylePr w:type="fir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>
        <w:tblStyle w:val="106"/>
        <w:tblLayout w:type="fixed"/>
      </w:tblPr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4">
    <w:name w:val="Table 3D effects 3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StyleColBandSize w:val="1"/>
      <w:tblLayout w:type="fixed"/>
    </w:tblPr>
    <w:tblStylePr w:type="fir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>
        <w:tblStyle w:val="106"/>
        <w:tblLayout w:type="fixed"/>
      </w:tblPr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solid" w:color="C0C0C0" w:fill="FFFFFF"/>
      </w:tcPr>
    </w:tblStylePr>
    <w:tblStylePr w:type="band2Vert">
      <w:rPr>
        <w:color w:val="auto"/>
      </w:rPr>
      <w:tblPr>
        <w:tblStyle w:val="106"/>
        <w:tblLayout w:type="fixed"/>
      </w:tblPr>
      <w:tcPr>
        <w:shd w:val="pct50" w:color="C0C0C0" w:fill="FFFFFF"/>
      </w:tcPr>
    </w:tblStylePr>
    <w:tblStylePr w:type="band1Horz">
      <w:tblPr>
        <w:tblStyle w:val="106"/>
        <w:tblLayout w:type="fixed"/>
      </w:tblPr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5">
    <w:name w:val="Table List 1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Layout w:type="fixed"/>
    </w:tblPr>
    <w:tblStylePr w:type="firstRow">
      <w:rPr>
        <w:b/>
        <w:bCs/>
        <w:i/>
        <w:iCs/>
        <w:color w:val="800000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6">
    <w:name w:val="Table List 2"/>
    <w:basedOn w:val="106"/>
    <w:semiHidden/>
    <w:unhideWhenUsed/>
    <w:uiPriority w:val="99"/>
    <w:pPr>
      <w:widowControl w:val="0"/>
      <w:jc w:val="both"/>
    </w:pPr>
    <w:tblPr>
      <w:tblStyle w:val="106"/>
      <w:tblStyleRowBandSize w:val="2"/>
      <w:tblBorders>
        <w:bottom w:val="single" w:color="808080" w:sz="12" w:space="0"/>
      </w:tblBorders>
      <w:tblLayout w:type="fixed"/>
    </w:tbl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7">
    <w:name w:val="Table List 3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bottom w:val="single" w:color="000000" w:sz="12" w:space="0"/>
        <w:insideH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000080"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>
        <w:tblStyle w:val="106"/>
        <w:tblLayout w:type="fixed"/>
      </w:tblPr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28">
    <w:name w:val="Table List 4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9">
    <w:name w:val="Table List 5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30">
    <w:name w:val="Table List 6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Layout w:type="fixed"/>
    </w:tblPr>
    <w:tcPr>
      <w:shd w:val="pct50" w:color="000000" w:fill="FFFFFF"/>
    </w:tcPr>
    <w:tblStylePr w:type="firstRow">
      <w:rPr>
        <w:b/>
        <w:bCs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>
        <w:tblStyle w:val="106"/>
        <w:tblLayout w:type="fixed"/>
      </w:tblPr>
      <w:tcPr>
        <w:tcBorders>
          <w:tl2br w:val="nil"/>
          <w:tr2bl w:val="nil"/>
        </w:tcBorders>
        <w:shd w:val="pct25" w:color="000000" w:fill="FFFFFF"/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31">
    <w:name w:val="Table List 7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Layout w:type="fixed"/>
    </w:tblPr>
    <w:tblStylePr w:type="firstRow">
      <w:rPr>
        <w:b/>
        <w:bCs/>
      </w:rPr>
      <w:tblPr>
        <w:tblStyle w:val="106"/>
        <w:tblLayout w:type="fixed"/>
      </w:tblPr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>
        <w:tblStyle w:val="106"/>
        <w:tblLayout w:type="fixed"/>
      </w:tblPr>
      <w:tcPr>
        <w:tcBorders>
          <w:tl2br w:val="nil"/>
          <w:tr2bl w:val="nil"/>
        </w:tcBorders>
        <w:shd w:val="pct25" w:color="FFFF00" w:fill="FFFFFF"/>
      </w:tcPr>
    </w:tblStylePr>
  </w:style>
  <w:style w:type="table" w:styleId="132">
    <w:name w:val="Table List 8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Layout w:type="fixed"/>
    </w:tblPr>
    <w:tblStylePr w:type="firstRow">
      <w:rPr>
        <w:b/>
        <w:bCs/>
        <w:i/>
        <w:iCs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>
        <w:tblStyle w:val="106"/>
        <w:tblLayout w:type="fixed"/>
      </w:tblPr>
      <w:tcPr>
        <w:tcBorders>
          <w:tl2br w:val="nil"/>
          <w:tr2bl w:val="nil"/>
        </w:tcBorders>
        <w:shd w:val="pct50" w:color="FF0000" w:fill="FFFFFF"/>
      </w:tcPr>
    </w:tblStylePr>
    <w:tblStylePr w:type="nwCell">
      <w:tblPr>
        <w:tblLayout w:type="fixed"/>
      </w:tblPr>
      <w:tcPr>
        <w:tcBorders>
          <w:tl2br w:val="single" w:color="auto" w:sz="6" w:space="0"/>
          <w:tr2bl w:val="nil"/>
        </w:tcBorders>
      </w:tcPr>
    </w:tblStylePr>
  </w:style>
  <w:style w:type="table" w:styleId="133">
    <w:name w:val="Table Contemporary"/>
    <w:basedOn w:val="106"/>
    <w:semiHidden/>
    <w:unhideWhenUsed/>
    <w:uiPriority w:val="99"/>
    <w:pPr>
      <w:widowControl w:val="0"/>
      <w:jc w:val="both"/>
    </w:pPr>
    <w:tblPr>
      <w:tblStyle w:val="106"/>
      <w:tblStyleRowBandSize w:val="1"/>
      <w:tblBorders>
        <w:insideH w:val="single" w:color="FFFFFF" w:sz="18" w:space="0"/>
        <w:insideV w:val="single" w:color="FFFFFF" w:sz="18" w:space="0"/>
      </w:tblBorders>
      <w:tblLayout w:type="fixed"/>
    </w:tblPr>
    <w:tblStylePr w:type="firstRow">
      <w:rPr>
        <w:b/>
        <w:bC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</w:style>
  <w:style w:type="table" w:styleId="134">
    <w:name w:val="Table Columns 1"/>
    <w:basedOn w:val="106"/>
    <w:semiHidden/>
    <w:unhideWhenUsed/>
    <w:uiPriority w:val="99"/>
    <w:pPr>
      <w:widowControl w:val="0"/>
      <w:jc w:val="both"/>
    </w:pPr>
    <w:rPr>
      <w:b/>
      <w:bCs/>
    </w:rPr>
    <w:tblPr>
      <w:tblStyle w:val="106"/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Layout w:type="fixed"/>
    </w:tblPr>
    <w:tblStylePr w:type="firstRow">
      <w:rPr>
        <w:b w:val="0"/>
        <w:bCs w:val="0"/>
      </w:rPr>
      <w:tblPr>
        <w:tblStyle w:val="106"/>
        <w:tblLayout w:type="fixed"/>
      </w:tblPr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pct25" w:color="000000" w:fill="FFFFFF"/>
      </w:tcPr>
    </w:tblStylePr>
    <w:tblStylePr w:type="band2Vert">
      <w:rPr>
        <w:color w:val="auto"/>
      </w:rPr>
      <w:tblPr>
        <w:tblStyle w:val="106"/>
        <w:tblLayout w:type="fixed"/>
      </w:tblPr>
      <w:tcPr>
        <w:shd w:val="pct25" w:color="FFFF0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35">
    <w:name w:val="Table Columns 2"/>
    <w:basedOn w:val="106"/>
    <w:semiHidden/>
    <w:unhideWhenUsed/>
    <w:uiPriority w:val="99"/>
    <w:pPr>
      <w:widowControl w:val="0"/>
      <w:jc w:val="both"/>
    </w:pPr>
    <w:rPr>
      <w:b/>
      <w:bCs/>
    </w:rPr>
    <w:tblPr>
      <w:tblStyle w:val="106"/>
      <w:tblStyleColBandSize w:val="1"/>
      <w:tblLayout w:type="fixed"/>
    </w:tblPr>
    <w:tblStylePr w:type="firstRow">
      <w:rPr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pct30" w:color="000000" w:fill="FFFFFF"/>
      </w:tcPr>
    </w:tblStylePr>
    <w:tblStylePr w:type="band2Vert">
      <w:rPr>
        <w:color w:val="auto"/>
      </w:rPr>
      <w:tblPr>
        <w:tblStyle w:val="106"/>
        <w:tblLayout w:type="fixed"/>
      </w:tblPr>
      <w:tcPr>
        <w:shd w:val="pct25" w:color="00FF0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sw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36">
    <w:name w:val="Table Columns 3"/>
    <w:basedOn w:val="106"/>
    <w:semiHidden/>
    <w:unhideWhenUsed/>
    <w:uiPriority w:val="99"/>
    <w:pPr>
      <w:widowControl w:val="0"/>
      <w:jc w:val="both"/>
    </w:pPr>
    <w:rPr>
      <w:b/>
      <w:bCs/>
    </w:rPr>
    <w:tblPr>
      <w:tblStyle w:val="106"/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Layout w:type="fixed"/>
    </w:tblPr>
    <w:tblStylePr w:type="firstRow">
      <w:rPr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>
        <w:tblStyle w:val="106"/>
        <w:tblLayout w:type="fixed"/>
      </w:tblPr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solid" w:color="C0C0C0" w:fill="FFFFFF"/>
      </w:tcPr>
    </w:tblStylePr>
    <w:tblStylePr w:type="band2Vert">
      <w:rPr>
        <w:color w:val="auto"/>
      </w:rPr>
      <w:tblPr>
        <w:tblStyle w:val="106"/>
        <w:tblLayout w:type="fixed"/>
      </w:tblPr>
      <w:tcPr>
        <w:shd w:val="pct10" w:color="000000" w:fill="FFFFFF"/>
      </w:tcPr>
    </w:tblStylePr>
    <w:tblStylePr w:type="neCel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37">
    <w:name w:val="Table Columns 4"/>
    <w:basedOn w:val="106"/>
    <w:semiHidden/>
    <w:unhideWhenUsed/>
    <w:uiPriority w:val="99"/>
    <w:pPr>
      <w:widowControl w:val="0"/>
      <w:jc w:val="both"/>
    </w:pPr>
    <w:tblPr>
      <w:tblStyle w:val="106"/>
      <w:tblStyleColBandSize w:val="1"/>
      <w:tblLayout w:type="fixed"/>
    </w:tblPr>
    <w:tblStylePr w:type="firstRow">
      <w:rPr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pct50" w:color="008080" w:fill="FFFFFF"/>
      </w:tcPr>
    </w:tblStylePr>
    <w:tblStylePr w:type="band2Vert">
      <w:rPr>
        <w:color w:val="auto"/>
      </w:rPr>
      <w:tblPr>
        <w:tblStyle w:val="106"/>
        <w:tblLayout w:type="fixed"/>
      </w:tblPr>
      <w:tcPr>
        <w:shd w:val="pct10" w:color="000000" w:fill="FFFFFF"/>
      </w:tcPr>
    </w:tblStylePr>
  </w:style>
  <w:style w:type="table" w:styleId="138">
    <w:name w:val="Table Columns 5"/>
    <w:basedOn w:val="106"/>
    <w:semiHidden/>
    <w:unhideWhenUsed/>
    <w:uiPriority w:val="99"/>
    <w:pPr>
      <w:widowControl w:val="0"/>
      <w:jc w:val="both"/>
    </w:pPr>
    <w:tblPr>
      <w:tblStyle w:val="106"/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Layout w:type="fixed"/>
    </w:tblPr>
    <w:tblStylePr w:type="firstRow">
      <w:rPr>
        <w:b/>
        <w:bCs/>
        <w:i/>
        <w:iCs/>
      </w:rPr>
      <w:tblPr>
        <w:tblStyle w:val="106"/>
        <w:tblLayout w:type="fixed"/>
      </w:tblPr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band1Vert">
      <w:rPr>
        <w:color w:val="auto"/>
      </w:rPr>
      <w:tblPr>
        <w:tblStyle w:val="106"/>
        <w:tblLayout w:type="fixed"/>
      </w:tbl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9">
    <w:name w:val="Table Grid 1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lastRow">
      <w:rPr>
        <w:i/>
        <w:i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i/>
        <w:i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0">
    <w:name w:val="Table Grid 2"/>
    <w:basedOn w:val="106"/>
    <w:semiHidden/>
    <w:unhideWhenUsed/>
    <w:uiPriority w:val="99"/>
    <w:pPr>
      <w:widowControl w:val="0"/>
      <w:jc w:val="both"/>
    </w:pPr>
    <w:tblPr>
      <w:tblStyle w:val="106"/>
      <w:tblBorders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41">
    <w:name w:val="Table Grid 3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2">
    <w:name w:val="Table Grid 4"/>
    <w:basedOn w:val="106"/>
    <w:semiHidden/>
    <w:unhideWhenUsed/>
    <w:uiPriority w:val="99"/>
    <w:pPr>
      <w:widowControl w:val="0"/>
      <w:jc w:val="both"/>
    </w:pPr>
    <w:tblPr>
      <w:tblStyle w:val="106"/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color w:val="auto"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43">
    <w:name w:val="Table Grid 5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Style w:val="106"/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4">
    <w:name w:val="Table Grid 6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</w:rPr>
      <w:tblPr>
        <w:tblStyle w:val="106"/>
        <w:tblLayout w:type="fixed"/>
      </w:tblPr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Style w:val="106"/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5">
    <w:name w:val="Table Grid 7"/>
    <w:basedOn w:val="106"/>
    <w:semiHidden/>
    <w:unhideWhenUsed/>
    <w:uiPriority w:val="99"/>
    <w:pPr>
      <w:widowControl w:val="0"/>
      <w:jc w:val="both"/>
    </w:pPr>
    <w:rPr>
      <w:b/>
      <w:bCs/>
    </w:rPr>
    <w:tblPr>
      <w:tblStyle w:val="106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b w:val="0"/>
        <w:bCs w:val="0"/>
      </w:rPr>
      <w:tblPr>
        <w:tblStyle w:val="106"/>
        <w:tblLayout w:type="fixed"/>
      </w:tblPr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>
        <w:tblStyle w:val="106"/>
        <w:tblLayout w:type="fixed"/>
      </w:tblPr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nwCell">
      <w:tblPr>
        <w:tblStyle w:val="106"/>
        <w:tblLayout w:type="fixed"/>
      </w:tblPr>
      <w:tcPr>
        <w:tcBorders>
          <w:tl2br w:val="single" w:color="000000" w:sz="6" w:space="0"/>
          <w:tr2bl w:val="nil"/>
        </w:tcBorders>
      </w:tcPr>
    </w:tblStylePr>
  </w:style>
  <w:style w:type="table" w:styleId="146">
    <w:name w:val="Table Grid 8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47">
    <w:name w:val="Table Web 1"/>
    <w:basedOn w:val="106"/>
    <w:semiHidden/>
    <w:unhideWhenUsed/>
    <w:uiPriority w:val="99"/>
    <w:pPr>
      <w:widowControl w:val="0"/>
      <w:jc w:val="both"/>
    </w:pPr>
    <w:tblPr>
      <w:tblStyle w:val="106"/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48">
    <w:name w:val="Table Web 2"/>
    <w:basedOn w:val="106"/>
    <w:semiHidden/>
    <w:unhideWhenUsed/>
    <w:uiPriority w:val="99"/>
    <w:pPr>
      <w:widowControl w:val="0"/>
      <w:jc w:val="both"/>
    </w:pPr>
    <w:tblPr>
      <w:tblStyle w:val="106"/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49">
    <w:name w:val="Table Web 3"/>
    <w:basedOn w:val="106"/>
    <w:semiHidden/>
    <w:unhideWhenUsed/>
    <w:uiPriority w:val="99"/>
    <w:pPr>
      <w:widowControl w:val="0"/>
      <w:jc w:val="both"/>
    </w:pPr>
    <w:tblPr>
      <w:tblStyle w:val="106"/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Layout w:type="fixed"/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</w:tcPr>
    </w:tblStylePr>
  </w:style>
  <w:style w:type="table" w:styleId="150">
    <w:name w:val="Table Professional"/>
    <w:basedOn w:val="106"/>
    <w:semiHidden/>
    <w:unhideWhenUsed/>
    <w:uiPriority w:val="99"/>
    <w:pPr>
      <w:widowControl w:val="0"/>
      <w:jc w:val="both"/>
    </w:pPr>
    <w:tblPr>
      <w:tblStyle w:val="106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</w:tblPr>
    <w:tcPr>
      <w:shd w:val="clear" w:color="auto" w:fill="auto"/>
    </w:tcPr>
    <w:tblStylePr w:type="firstRow">
      <w:rPr>
        <w:b/>
        <w:bCs/>
        <w:color w:val="auto"/>
      </w:rPr>
      <w:tblPr>
        <w:tblStyle w:val="106"/>
        <w:tblLayout w:type="fixed"/>
      </w:tblPr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1">
    <w:name w:val="Light Shading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000000" w:sz="8" w:space="0"/>
        <w:bottom w:val="single" w:color="000000" w:sz="8" w:space="0"/>
      </w:tblBorders>
      <w:tblLayout w:type="fixed"/>
    </w:tblPr>
    <w:tcPr>
      <w:textDirection w:val="btLr"/>
    </w:tc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06"/>
    <w:semiHidden/>
    <w:unhideWhenUsed/>
    <w:uiPriority w:val="99"/>
    <w:rPr>
      <w:color w:val="365F91"/>
    </w:rPr>
    <w:tblPr>
      <w:tblStyle w:val="106"/>
      <w:tblStyleRowBandSize w:val="1"/>
      <w:tblStyleColBandSize w:val="1"/>
      <w:tblBorders>
        <w:top w:val="single" w:color="4F81BD" w:sz="8" w:space="0"/>
        <w:bottom w:val="single" w:color="4F81B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06"/>
    <w:semiHidden/>
    <w:unhideWhenUsed/>
    <w:uiPriority w:val="99"/>
    <w:rPr>
      <w:color w:val="943634"/>
    </w:rPr>
    <w:tblPr>
      <w:tblStyle w:val="106"/>
      <w:tblStyleRowBandSize w:val="1"/>
      <w:tblStyleColBandSize w:val="1"/>
      <w:tblBorders>
        <w:top w:val="single" w:color="C0504D" w:sz="8" w:space="0"/>
        <w:bottom w:val="single" w:color="C0504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06"/>
    <w:semiHidden/>
    <w:unhideWhenUsed/>
    <w:uiPriority w:val="99"/>
    <w:rPr>
      <w:color w:val="76923C"/>
    </w:rPr>
    <w:tblPr>
      <w:tblStyle w:val="106"/>
      <w:tblStyleRowBandSize w:val="1"/>
      <w:tblStyleColBandSize w:val="1"/>
      <w:tblBorders>
        <w:top w:val="single" w:color="9BBB59" w:sz="8" w:space="0"/>
        <w:bottom w:val="single" w:color="9BBB59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06"/>
    <w:semiHidden/>
    <w:unhideWhenUsed/>
    <w:uiPriority w:val="99"/>
    <w:rPr>
      <w:color w:val="5F497A"/>
    </w:rPr>
    <w:tblPr>
      <w:tblStyle w:val="106"/>
      <w:tblStyleRowBandSize w:val="1"/>
      <w:tblStyleColBandSize w:val="1"/>
      <w:tblBorders>
        <w:top w:val="single" w:color="8064A2" w:sz="8" w:space="0"/>
        <w:bottom w:val="single" w:color="8064A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06"/>
    <w:semiHidden/>
    <w:unhideWhenUsed/>
    <w:uiPriority w:val="99"/>
    <w:rPr>
      <w:color w:val="31849B"/>
    </w:rPr>
    <w:tblPr>
      <w:tblStyle w:val="106"/>
      <w:tblStyleRowBandSize w:val="1"/>
      <w:tblStyleColBandSize w:val="1"/>
      <w:tblBorders>
        <w:top w:val="single" w:color="4BACC6" w:sz="8" w:space="0"/>
        <w:bottom w:val="single" w:color="4BACC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06"/>
    <w:semiHidden/>
    <w:unhideWhenUsed/>
    <w:uiPriority w:val="99"/>
    <w:rPr>
      <w:color w:val="E36C0A"/>
    </w:rPr>
    <w:tblPr>
      <w:tblStyle w:val="106"/>
      <w:tblStyleRowBandSize w:val="1"/>
      <w:tblStyleColBandSize w:val="1"/>
      <w:tblBorders>
        <w:top w:val="single" w:color="F79646" w:sz="8" w:space="0"/>
        <w:bottom w:val="single" w:color="F7964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Layout w:type="fixed"/>
    </w:tblPr>
    <w:tcPr>
      <w:textDirection w:val="btLr"/>
    </w:tc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Layout w:type="fixed"/>
    </w:tblPr>
    <w:tblStylePr w:type="fir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eastAsia="Cambria Math" w:cs="Times New Roman"/>
        <w:b/>
        <w:bCs/>
      </w:rPr>
    </w:tblStylePr>
    <w:tblStylePr w:type="lastCol">
      <w:rPr>
        <w:rFonts w:eastAsia="Cambria Math" w:cs="Times New Roman"/>
        <w:b/>
        <w:bCs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C0C0C0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D3DFEE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EFD3D2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E6EED5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DFD8E8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D2EAF1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106"/>
        <w:tblLayout w:type="fixed"/>
      </w:tbl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FDE4D0"/>
      </w:tcPr>
    </w:tblStylePr>
    <w:tblStylePr w:type="band1Horz">
      <w:tblPr>
        <w:tblStyle w:val="106"/>
        <w:tblLayout w:type="fixed"/>
      </w:tblPr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>
        <w:tblStyle w:val="106"/>
        <w:tblLayout w:type="fixed"/>
      </w:tblPr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106"/>
        <w:tblLayout w:type="fixed"/>
      </w:tbl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106"/>
        <w:tblLayout w:type="fixed"/>
      </w:tbl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>
        <w:tblStyle w:val="106"/>
        <w:tblLayout w:type="fixed"/>
      </w:tblPr>
      <w:tcPr>
        <w:shd w:val="clear" w:color="auto" w:fill="D8D8D8"/>
      </w:tcPr>
    </w:tblStylePr>
    <w:tblStylePr w:type="neCell"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>
        <w:tblStyle w:val="106"/>
        <w:tblLayout w:type="fixed"/>
      </w:tbl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000000" w:sz="8" w:space="0"/>
        <w:bottom w:val="single" w:color="000000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C0C0C0"/>
      </w:tcPr>
    </w:tblStylePr>
    <w:tblStylePr w:type="band1Horz">
      <w:tblPr>
        <w:tblStyle w:val="106"/>
        <w:tblLayout w:type="fixed"/>
      </w:tblPr>
      <w:tcPr>
        <w:shd w:val="clear" w:color="auto" w:fill="C0C0C0"/>
      </w:tcPr>
    </w:tblStylePr>
  </w:style>
  <w:style w:type="table" w:styleId="187">
    <w:name w:val="Medium List 1 Accent 1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4F81BD" w:sz="8" w:space="0"/>
        <w:bottom w:val="single" w:color="4F81BD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D3DFEE"/>
      </w:tcPr>
    </w:tblStylePr>
    <w:tblStylePr w:type="band1Horz">
      <w:tblPr>
        <w:tblStyle w:val="106"/>
        <w:tblLayout w:type="fixed"/>
      </w:tblPr>
      <w:tcPr>
        <w:shd w:val="clear" w:color="auto" w:fill="D3DFEE"/>
      </w:tcPr>
    </w:tblStylePr>
  </w:style>
  <w:style w:type="table" w:styleId="188">
    <w:name w:val="Medium List 1 Accent 2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C0504D" w:sz="8" w:space="0"/>
        <w:bottom w:val="single" w:color="C0504D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EFD3D2"/>
      </w:tcPr>
    </w:tblStylePr>
    <w:tblStylePr w:type="band1Horz">
      <w:tblPr>
        <w:tblStyle w:val="106"/>
        <w:tblLayout w:type="fixed"/>
      </w:tblPr>
      <w:tcPr>
        <w:shd w:val="clear" w:color="auto" w:fill="EFD3D2"/>
      </w:tcPr>
    </w:tblStylePr>
  </w:style>
  <w:style w:type="table" w:styleId="189">
    <w:name w:val="Medium List 1 Accent 3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9BBB59" w:sz="8" w:space="0"/>
        <w:bottom w:val="single" w:color="9BBB59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E6EED5"/>
      </w:tcPr>
    </w:tblStylePr>
    <w:tblStylePr w:type="band1Horz">
      <w:tblPr>
        <w:tblStyle w:val="106"/>
        <w:tblLayout w:type="fixed"/>
      </w:tblPr>
      <w:tcPr>
        <w:shd w:val="clear" w:color="auto" w:fill="E6EED5"/>
      </w:tcPr>
    </w:tblStylePr>
  </w:style>
  <w:style w:type="table" w:styleId="190">
    <w:name w:val="Medium List 1 Accent 4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8064A2" w:sz="8" w:space="0"/>
        <w:bottom w:val="single" w:color="8064A2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DFD8E8"/>
      </w:tcPr>
    </w:tblStylePr>
    <w:tblStylePr w:type="band1Horz">
      <w:tblPr>
        <w:tblStyle w:val="106"/>
        <w:tblLayout w:type="fixed"/>
      </w:tblPr>
      <w:tcPr>
        <w:shd w:val="clear" w:color="auto" w:fill="DFD8E8"/>
      </w:tcPr>
    </w:tblStylePr>
  </w:style>
  <w:style w:type="table" w:styleId="191">
    <w:name w:val="Medium List 1 Accent 5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4BACC6" w:sz="8" w:space="0"/>
        <w:bottom w:val="single" w:color="4BACC6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D2EAF1"/>
      </w:tcPr>
    </w:tblStylePr>
    <w:tblStylePr w:type="band1Horz">
      <w:tblPr>
        <w:tblStyle w:val="106"/>
        <w:tblLayout w:type="fixed"/>
      </w:tblPr>
      <w:tcPr>
        <w:shd w:val="clear" w:color="auto" w:fill="D2EAF1"/>
      </w:tcPr>
    </w:tblStylePr>
  </w:style>
  <w:style w:type="table" w:styleId="192">
    <w:name w:val="Medium List 1 Accent 6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F79646" w:sz="8" w:space="0"/>
        <w:bottom w:val="single" w:color="F79646" w:sz="8" w:space="0"/>
      </w:tblBorders>
      <w:tblLayout w:type="fixed"/>
    </w:tblPr>
    <w:tblStylePr w:type="firstRow">
      <w:rPr>
        <w:rFonts w:eastAsia="Cambria Math" w:cs="Times New Roman"/>
      </w:rPr>
      <w:tblPr>
        <w:tblStyle w:val="106"/>
        <w:tblLayout w:type="fixed"/>
      </w:tblPr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Style w:val="106"/>
        <w:tblLayout w:type="fixed"/>
      </w:tblPr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>
        <w:tblStyle w:val="106"/>
        <w:tblLayout w:type="fixed"/>
      </w:tblPr>
      <w:tcPr>
        <w:shd w:val="clear" w:color="auto" w:fill="FDE4D0"/>
      </w:tcPr>
    </w:tblStylePr>
    <w:tblStylePr w:type="band1Horz">
      <w:tblPr>
        <w:tblStyle w:val="106"/>
        <w:tblLayout w:type="fixed"/>
      </w:tblPr>
      <w:tcPr>
        <w:shd w:val="clear" w:color="auto" w:fill="FDE4D0"/>
      </w:tcPr>
    </w:tblStylePr>
  </w:style>
  <w:style w:type="table" w:styleId="193">
    <w:name w:val="Medium List 2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4">
    <w:name w:val="Medium List 2 Accent 1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5">
    <w:name w:val="Medium List 2 Accent 2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6">
    <w:name w:val="Medium List 2 Accent 3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7">
    <w:name w:val="Medium List 2 Accent 4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8">
    <w:name w:val="Medium List 2 Accent 5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199">
    <w:name w:val="Medium List 2 Accent 6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Layout w:type="fixed"/>
    </w:tblPr>
    <w:tblStylePr w:type="firstRow">
      <w:rPr>
        <w:sz w:val="24"/>
        <w:szCs w:val="24"/>
      </w:rPr>
      <w:tblPr>
        <w:tblStyle w:val="106"/>
        <w:tblLayout w:type="fixed"/>
      </w:tbl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>
        <w:tblStyle w:val="106"/>
        <w:tblLayout w:type="fixed"/>
      </w:tblPr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>
        <w:tblStyle w:val="106"/>
        <w:tblLayout w:type="fixed"/>
      </w:tblPr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  <w:tblStylePr w:type="swCell">
      <w:tblPr>
        <w:tblStyle w:val="106"/>
        <w:tblLayout w:type="fixed"/>
      </w:tblPr>
      <w:tcPr>
        <w:tcBorders>
          <w:top w:val="nil"/>
        </w:tcBorders>
      </w:tcPr>
    </w:tblStylePr>
  </w:style>
  <w:style w:type="table" w:styleId="200">
    <w:name w:val="Medium Grid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Layout w:type="fixed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808080"/>
      </w:tcPr>
    </w:tblStylePr>
    <w:tblStylePr w:type="band1Horz">
      <w:tblPr>
        <w:tblStyle w:val="106"/>
        <w:tblLayout w:type="fixed"/>
      </w:tblPr>
      <w:tcPr>
        <w:shd w:val="clear" w:color="auto" w:fill="808080"/>
      </w:tcPr>
    </w:tblStylePr>
  </w:style>
  <w:style w:type="table" w:styleId="201">
    <w:name w:val="Medium Grid 1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Layout w:type="fixed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A7BFDE"/>
      </w:tcPr>
    </w:tblStylePr>
    <w:tblStylePr w:type="band1Horz">
      <w:tblPr>
        <w:tblStyle w:val="106"/>
        <w:tblLayout w:type="fixed"/>
      </w:tblPr>
      <w:tcPr>
        <w:shd w:val="clear" w:color="auto" w:fill="A7BFDE"/>
      </w:tcPr>
    </w:tblStylePr>
  </w:style>
  <w:style w:type="table" w:styleId="202">
    <w:name w:val="Medium Grid 1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Layout w:type="fixed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DFA7A6"/>
      </w:tcPr>
    </w:tblStylePr>
    <w:tblStylePr w:type="band1Horz">
      <w:tblPr>
        <w:tblStyle w:val="106"/>
        <w:tblLayout w:type="fixed"/>
      </w:tblPr>
      <w:tcPr>
        <w:shd w:val="clear" w:color="auto" w:fill="DFA7A6"/>
      </w:tcPr>
    </w:tblStylePr>
  </w:style>
  <w:style w:type="table" w:styleId="203">
    <w:name w:val="Medium Grid 1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Layout w:type="fixed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CDDDAC"/>
      </w:tcPr>
    </w:tblStylePr>
    <w:tblStylePr w:type="band1Horz">
      <w:tblPr>
        <w:tblStyle w:val="106"/>
        <w:tblLayout w:type="fixed"/>
      </w:tblPr>
      <w:tcPr>
        <w:shd w:val="clear" w:color="auto" w:fill="CDDDAC"/>
      </w:tcPr>
    </w:tblStylePr>
  </w:style>
  <w:style w:type="table" w:styleId="204">
    <w:name w:val="Medium Grid 1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Layout w:type="fixed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BFB1D0"/>
      </w:tcPr>
    </w:tblStylePr>
    <w:tblStylePr w:type="band1Horz">
      <w:tblPr>
        <w:tblStyle w:val="106"/>
        <w:tblLayout w:type="fixed"/>
      </w:tblPr>
      <w:tcPr>
        <w:shd w:val="clear" w:color="auto" w:fill="BFB1D0"/>
      </w:tcPr>
    </w:tblStylePr>
  </w:style>
  <w:style w:type="table" w:styleId="205">
    <w:name w:val="Medium Grid 1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Layout w:type="fixed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A5D5E2"/>
      </w:tcPr>
    </w:tblStylePr>
    <w:tblStylePr w:type="band1Horz">
      <w:tblPr>
        <w:tblStyle w:val="106"/>
        <w:tblLayout w:type="fixed"/>
      </w:tblPr>
      <w:tcPr>
        <w:shd w:val="clear" w:color="auto" w:fill="A5D5E2"/>
      </w:tcPr>
    </w:tblStylePr>
  </w:style>
  <w:style w:type="table" w:styleId="206">
    <w:name w:val="Medium Grid 1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Layout w:type="fixed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>
        <w:tblStyle w:val="106"/>
        <w:tblLayout w:type="fixed"/>
      </w:tblPr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shd w:val="clear" w:color="auto" w:fill="FBCAA2"/>
      </w:tcPr>
    </w:tblStylePr>
    <w:tblStylePr w:type="band1Horz">
      <w:tblPr>
        <w:tblStyle w:val="106"/>
        <w:tblLayout w:type="fixed"/>
      </w:tblPr>
      <w:tcPr>
        <w:shd w:val="clear" w:color="auto" w:fill="FBCAA2"/>
      </w:tcPr>
    </w:tblStylePr>
  </w:style>
  <w:style w:type="table" w:styleId="207">
    <w:name w:val="Medium Grid 2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</w:tblPr>
    <w:tcPr>
      <w:shd w:val="clear" w:color="auto" w:fill="C0C0C0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E6E6E6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>
        <w:tblStyle w:val="106"/>
        <w:tblLayout w:type="fixed"/>
      </w:tblPr>
      <w:tcPr>
        <w:shd w:val="clear" w:color="auto" w:fill="808080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08">
    <w:name w:val="Medium Grid 2 Accent 1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Layout w:type="fixed"/>
    </w:tblPr>
    <w:tcPr>
      <w:shd w:val="clear" w:color="auto" w:fill="D3DFEE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EDF2F8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>
        <w:tblStyle w:val="106"/>
        <w:tblLayout w:type="fixed"/>
      </w:tblPr>
      <w:tcPr>
        <w:shd w:val="clear" w:color="auto" w:fill="A7BFDE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09">
    <w:name w:val="Medium Grid 2 Accent 2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Layout w:type="fixed"/>
    </w:tblPr>
    <w:tcPr>
      <w:shd w:val="clear" w:color="auto" w:fill="EFD3D2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F8EDED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>
        <w:tblStyle w:val="106"/>
        <w:tblLayout w:type="fixed"/>
      </w:tblPr>
      <w:tcPr>
        <w:shd w:val="clear" w:color="auto" w:fill="DFA7A6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10">
    <w:name w:val="Medium Grid 2 Accent 3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Layout w:type="fixed"/>
    </w:tblPr>
    <w:tcPr>
      <w:shd w:val="clear" w:color="auto" w:fill="E6EED5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F5F8EE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>
        <w:tblStyle w:val="106"/>
        <w:tblLayout w:type="fixed"/>
      </w:tblPr>
      <w:tcPr>
        <w:shd w:val="clear" w:color="auto" w:fill="CDDDAC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11">
    <w:name w:val="Medium Grid 2 Accent 4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Layout w:type="fixed"/>
    </w:tblPr>
    <w:tcPr>
      <w:shd w:val="clear" w:color="auto" w:fill="DFD8E8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F2EFF6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>
        <w:tblStyle w:val="106"/>
        <w:tblLayout w:type="fixed"/>
      </w:tblPr>
      <w:tcPr>
        <w:shd w:val="clear" w:color="auto" w:fill="BFB1D0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12">
    <w:name w:val="Medium Grid 2 Accent 5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Layout w:type="fixed"/>
    </w:tblPr>
    <w:tcPr>
      <w:shd w:val="clear" w:color="auto" w:fill="D2EAF1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EDF6F9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>
        <w:tblStyle w:val="106"/>
        <w:tblLayout w:type="fixed"/>
      </w:tblPr>
      <w:tcPr>
        <w:shd w:val="clear" w:color="auto" w:fill="A5D5E2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13">
    <w:name w:val="Medium Grid 2 Accent 6"/>
    <w:basedOn w:val="106"/>
    <w:semiHidden/>
    <w:unhideWhenUsed/>
    <w:uiPriority w:val="99"/>
    <w:rPr>
      <w:rFonts w:ascii="Cambria" w:hAnsi="Cambria" w:eastAsia="宋体" w:cs="Times New Roman"/>
      <w:color w:val="000000"/>
    </w:rPr>
    <w:tblPr>
      <w:tblStyle w:val="106"/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Layout w:type="fixed"/>
    </w:tblPr>
    <w:tcPr>
      <w:shd w:val="clear" w:color="auto" w:fill="FDE4D0"/>
    </w:tcPr>
    <w:tblStylePr w:type="firstRow">
      <w:rPr>
        <w:b/>
        <w:bCs/>
        <w:color w:val="000000"/>
      </w:rPr>
      <w:tblPr>
        <w:tblStyle w:val="106"/>
        <w:tblLayout w:type="fixed"/>
      </w:tblPr>
      <w:tcPr>
        <w:shd w:val="clear" w:color="auto" w:fill="FEF4EC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>
        <w:tblStyle w:val="106"/>
        <w:tblLayout w:type="fixed"/>
      </w:tblPr>
      <w:tcPr>
        <w:shd w:val="clear" w:color="auto" w:fill="FBCAA2"/>
      </w:tcPr>
    </w:tblStylePr>
    <w:tblStylePr w:type="band1Horz">
      <w:tblPr>
        <w:tblStyle w:val="106"/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>
        <w:tblStyle w:val="106"/>
        <w:tblLayout w:type="fixed"/>
      </w:tblPr>
      <w:tcPr>
        <w:shd w:val="clear" w:color="auto" w:fill="FFFFFF"/>
      </w:tcPr>
    </w:tblStylePr>
  </w:style>
  <w:style w:type="table" w:styleId="214">
    <w:name w:val="Medium Grid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06"/>
    <w:semiHidden/>
    <w:unhideWhenUsed/>
    <w:uiPriority w:val="99"/>
    <w:tblPr>
      <w:tblStyle w:val="106"/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>
        <w:tblStyle w:val="106"/>
        <w:tblLayout w:type="fixed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000000"/>
      <w:textDirection w:val="btLr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4F81BD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C0504D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9BBB59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8064A2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4BACC6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06"/>
    <w:semiHidden/>
    <w:unhideWhenUsed/>
    <w:uiPriority w:val="99"/>
    <w:rPr>
      <w:color w:val="FFFFFF"/>
    </w:rPr>
    <w:tblPr>
      <w:tblStyle w:val="106"/>
      <w:tblStyleRowBandSize w:val="1"/>
      <w:tblStyleColBandSize w:val="1"/>
      <w:tblLayout w:type="fixed"/>
    </w:tblPr>
    <w:tcPr>
      <w:shd w:val="clear" w:color="auto" w:fill="F79646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>
        <w:tblStyle w:val="106"/>
        <w:tblLayout w:type="fixed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>
        <w:tblStyle w:val="106"/>
        <w:tblLayout w:type="fixed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>
        <w:tblStyle w:val="106"/>
        <w:tblLayout w:type="fixed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E6E6E6"/>
      <w:textDirection w:val="btLr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Style w:val="106"/>
        <w:tblLayout w:type="fixed"/>
      </w:tblPr>
      <w:tcPr>
        <w:shd w:val="clear" w:color="auto" w:fill="999999"/>
      </w:tcPr>
    </w:tblStylePr>
    <w:tblStylePr w:type="band1Horz">
      <w:tblPr>
        <w:tblStyle w:val="106"/>
        <w:tblLayout w:type="fixed"/>
      </w:tblPr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EDF2F8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>
        <w:tblStyle w:val="106"/>
        <w:tblLayout w:type="fixed"/>
      </w:tblPr>
      <w:tcPr>
        <w:shd w:val="clear" w:color="auto" w:fill="B8CCE4"/>
      </w:tcPr>
    </w:tblStylePr>
    <w:tblStylePr w:type="band1Horz">
      <w:tblPr>
        <w:tblStyle w:val="106"/>
        <w:tblLayout w:type="fixed"/>
      </w:tblPr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8EDED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>
        <w:tblStyle w:val="106"/>
        <w:tblLayout w:type="fixed"/>
      </w:tblPr>
      <w:tcPr>
        <w:shd w:val="clear" w:color="auto" w:fill="E5B8B7"/>
      </w:tcPr>
    </w:tblStylePr>
    <w:tblStylePr w:type="band1Horz">
      <w:tblPr>
        <w:tblStyle w:val="106"/>
        <w:tblLayout w:type="fixed"/>
      </w:tblPr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5F8EE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>
        <w:tblStyle w:val="106"/>
        <w:tblLayout w:type="fixed"/>
      </w:tblPr>
      <w:tcPr>
        <w:shd w:val="clear" w:color="auto" w:fill="D6E3BC"/>
      </w:tcPr>
    </w:tblStylePr>
    <w:tblStylePr w:type="band1Horz">
      <w:tblPr>
        <w:tblStyle w:val="106"/>
        <w:tblLayout w:type="fixed"/>
      </w:tblPr>
      <w:tcPr>
        <w:shd w:val="clear" w:color="auto" w:fill="CDDDAC"/>
      </w:tcPr>
    </w:tblStylePr>
  </w:style>
  <w:style w:type="table" w:styleId="232">
    <w:name w:val="Colorful Shading Accent 4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2EFF6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>
        <w:tblStyle w:val="106"/>
        <w:tblLayout w:type="fixed"/>
      </w:tblPr>
      <w:tcPr>
        <w:shd w:val="clear" w:color="auto" w:fill="CCC0D9"/>
      </w:tcPr>
    </w:tblStylePr>
    <w:tblStylePr w:type="band1Horz">
      <w:tblPr>
        <w:tblStyle w:val="106"/>
        <w:tblLayout w:type="fixed"/>
      </w:tblPr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EDF6F9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>
        <w:tblStyle w:val="106"/>
        <w:tblLayout w:type="fixed"/>
      </w:tblPr>
      <w:tcPr>
        <w:shd w:val="clear" w:color="auto" w:fill="B6DDE8"/>
      </w:tcPr>
    </w:tblStylePr>
    <w:tblStylePr w:type="band1Horz">
      <w:tblPr>
        <w:tblStyle w:val="106"/>
        <w:tblLayout w:type="fixed"/>
      </w:tblPr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Layout w:type="fixed"/>
    </w:tblPr>
    <w:tcPr>
      <w:shd w:val="clear" w:color="auto" w:fill="FEF4EC"/>
    </w:tcPr>
    <w:tblStylePr w:type="firstRow">
      <w:rPr>
        <w:b/>
        <w:bCs/>
      </w:rPr>
      <w:tblPr>
        <w:tblStyle w:val="106"/>
        <w:tblLayout w:type="fixed"/>
      </w:tblPr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106"/>
        <w:tblLayout w:type="fixed"/>
      </w:tblPr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>
        <w:tblStyle w:val="106"/>
        <w:tblLayout w:type="fixed"/>
      </w:tblPr>
      <w:tcPr>
        <w:shd w:val="clear" w:color="auto" w:fill="FBD4B4"/>
      </w:tcPr>
    </w:tblStylePr>
    <w:tblStylePr w:type="band1Horz">
      <w:tblPr>
        <w:tblStyle w:val="106"/>
        <w:tblLayout w:type="fixed"/>
      </w:tblPr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E6E6E6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>
        <w:tblStyle w:val="106"/>
        <w:tblLayout w:type="fixed"/>
      </w:tblPr>
      <w:tcPr>
        <w:shd w:val="clear" w:color="auto" w:fill="CCCCCC"/>
      </w:tcPr>
    </w:tblStylePr>
  </w:style>
  <w:style w:type="table" w:styleId="236">
    <w:name w:val="Colorful List Accent 1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EDF2F8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>
        <w:tblStyle w:val="106"/>
        <w:tblLayout w:type="fixed"/>
      </w:tblPr>
      <w:tcPr>
        <w:shd w:val="clear" w:color="auto" w:fill="DBE5F1"/>
      </w:tcPr>
    </w:tblStylePr>
  </w:style>
  <w:style w:type="table" w:styleId="237">
    <w:name w:val="Colorful List Accent 2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F8EDED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Style w:val="106"/>
        <w:tblLayout w:type="fixed"/>
      </w:tblPr>
      <w:tcPr>
        <w:shd w:val="clear" w:color="auto" w:fill="F2DBDB"/>
      </w:tcPr>
    </w:tblStylePr>
  </w:style>
  <w:style w:type="table" w:styleId="238">
    <w:name w:val="Colorful List Accent 3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F5F8EE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Style w:val="106"/>
        <w:tblLayout w:type="fixed"/>
      </w:tblPr>
      <w:tcPr>
        <w:shd w:val="clear" w:color="auto" w:fill="EAF1DD"/>
      </w:tcPr>
    </w:tblStylePr>
  </w:style>
  <w:style w:type="table" w:styleId="239">
    <w:name w:val="Colorful List Accent 4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F2EFF6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Style w:val="106"/>
        <w:tblLayout w:type="fixed"/>
      </w:tblPr>
      <w:tcPr>
        <w:shd w:val="clear" w:color="auto" w:fill="E5DFEC"/>
      </w:tcPr>
    </w:tblStylePr>
  </w:style>
  <w:style w:type="table" w:styleId="240">
    <w:name w:val="Colorful List Accent 5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EDF6F9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>
        <w:tblStyle w:val="106"/>
        <w:tblLayout w:type="fixed"/>
      </w:tblPr>
      <w:tcPr>
        <w:shd w:val="clear" w:color="auto" w:fill="DAEEF3"/>
      </w:tcPr>
    </w:tblStylePr>
  </w:style>
  <w:style w:type="table" w:styleId="241">
    <w:name w:val="Colorful List Accent 6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Layout w:type="fixed"/>
    </w:tblPr>
    <w:tcPr>
      <w:shd w:val="clear" w:color="auto" w:fill="FEF4EC"/>
    </w:tcPr>
    <w:tblStylePr w:type="firstRow">
      <w:rPr>
        <w:b/>
        <w:bCs/>
        <w:color w:val="FFFFFF"/>
      </w:rPr>
      <w:tblPr>
        <w:tblStyle w:val="106"/>
        <w:tblLayout w:type="fixed"/>
      </w:tblPr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>
        <w:tblStyle w:val="106"/>
        <w:tblLayout w:type="fixed"/>
      </w:tbl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Style w:val="106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>
        <w:tblStyle w:val="106"/>
        <w:tblLayout w:type="fixed"/>
      </w:tblPr>
      <w:tcPr>
        <w:shd w:val="clear" w:color="auto" w:fill="FDE9D9"/>
      </w:tcPr>
    </w:tblStylePr>
  </w:style>
  <w:style w:type="table" w:styleId="242">
    <w:name w:val="Colorful Grid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CCCCCC"/>
      <w:textDirection w:val="btLr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999999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999999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000000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000000"/>
      </w:tcPr>
    </w:tblStylePr>
    <w:tblStylePr w:type="band1Vert">
      <w:tblPr>
        <w:tblStyle w:val="106"/>
        <w:tblLayout w:type="fixed"/>
      </w:tblPr>
      <w:tcPr>
        <w:shd w:val="clear" w:color="auto" w:fill="808080"/>
      </w:tcPr>
    </w:tblStylePr>
    <w:tblStylePr w:type="band1Horz">
      <w:tblPr>
        <w:tblStyle w:val="106"/>
        <w:tblLayout w:type="fixed"/>
      </w:tblPr>
      <w:tcPr>
        <w:shd w:val="clear" w:color="auto" w:fill="808080"/>
      </w:tcPr>
    </w:tblStylePr>
  </w:style>
  <w:style w:type="table" w:styleId="243">
    <w:name w:val="Colorful Grid Accent 1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DBE5F1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B8CCE4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B8CCE4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365F91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365F91"/>
      </w:tcPr>
    </w:tblStylePr>
    <w:tblStylePr w:type="band1Vert">
      <w:tblPr>
        <w:tblStyle w:val="106"/>
        <w:tblLayout w:type="fixed"/>
      </w:tblPr>
      <w:tcPr>
        <w:shd w:val="clear" w:color="auto" w:fill="A7BFDE"/>
      </w:tcPr>
    </w:tblStylePr>
    <w:tblStylePr w:type="band1Horz">
      <w:tblPr>
        <w:tblStyle w:val="106"/>
        <w:tblLayout w:type="fixed"/>
      </w:tblPr>
      <w:tcPr>
        <w:shd w:val="clear" w:color="auto" w:fill="A7BFDE"/>
      </w:tcPr>
    </w:tblStylePr>
  </w:style>
  <w:style w:type="table" w:styleId="244">
    <w:name w:val="Colorful Grid Accent 2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F2DBDB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E5B8B7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E5B8B7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943634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943634"/>
      </w:tcPr>
    </w:tblStylePr>
    <w:tblStylePr w:type="band1Vert">
      <w:tblPr>
        <w:tblStyle w:val="106"/>
        <w:tblLayout w:type="fixed"/>
      </w:tblPr>
      <w:tcPr>
        <w:shd w:val="clear" w:color="auto" w:fill="DFA7A6"/>
      </w:tcPr>
    </w:tblStylePr>
    <w:tblStylePr w:type="band1Horz">
      <w:tblPr>
        <w:tblStyle w:val="106"/>
        <w:tblLayout w:type="fixed"/>
      </w:tblPr>
      <w:tcPr>
        <w:shd w:val="clear" w:color="auto" w:fill="DFA7A6"/>
      </w:tcPr>
    </w:tblStylePr>
  </w:style>
  <w:style w:type="table" w:styleId="245">
    <w:name w:val="Colorful Grid Accent 3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EAF1DD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D6E3BC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D6E3BC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76923C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76923C"/>
      </w:tcPr>
    </w:tblStylePr>
    <w:tblStylePr w:type="band1Vert">
      <w:tblPr>
        <w:tblStyle w:val="106"/>
        <w:tblLayout w:type="fixed"/>
      </w:tblPr>
      <w:tcPr>
        <w:shd w:val="clear" w:color="auto" w:fill="CDDDAC"/>
      </w:tcPr>
    </w:tblStylePr>
    <w:tblStylePr w:type="band1Horz">
      <w:tblPr>
        <w:tblStyle w:val="106"/>
        <w:tblLayout w:type="fixed"/>
      </w:tblPr>
      <w:tcPr>
        <w:shd w:val="clear" w:color="auto" w:fill="CDDDAC"/>
      </w:tcPr>
    </w:tblStylePr>
  </w:style>
  <w:style w:type="table" w:styleId="246">
    <w:name w:val="Colorful Grid Accent 4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E5DFEC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CCC0D9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CCC0D9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5F497A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5F497A"/>
      </w:tcPr>
    </w:tblStylePr>
    <w:tblStylePr w:type="band1Vert">
      <w:tblPr>
        <w:tblStyle w:val="106"/>
        <w:tblLayout w:type="fixed"/>
      </w:tblPr>
      <w:tcPr>
        <w:shd w:val="clear" w:color="auto" w:fill="BFB1D0"/>
      </w:tcPr>
    </w:tblStylePr>
    <w:tblStylePr w:type="band1Horz">
      <w:tblPr>
        <w:tblStyle w:val="106"/>
        <w:tblLayout w:type="fixed"/>
      </w:tblPr>
      <w:tcPr>
        <w:shd w:val="clear" w:color="auto" w:fill="BFB1D0"/>
      </w:tcPr>
    </w:tblStylePr>
  </w:style>
  <w:style w:type="table" w:styleId="247">
    <w:name w:val="Colorful Grid Accent 5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DAEEF3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B6DDE8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B6DDE8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31849B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31849B"/>
      </w:tcPr>
    </w:tblStylePr>
    <w:tblStylePr w:type="band1Vert">
      <w:tblPr>
        <w:tblStyle w:val="106"/>
        <w:tblLayout w:type="fixed"/>
      </w:tblPr>
      <w:tcPr>
        <w:shd w:val="clear" w:color="auto" w:fill="A5D5E2"/>
      </w:tcPr>
    </w:tblStylePr>
    <w:tblStylePr w:type="band1Horz">
      <w:tblPr>
        <w:tblStyle w:val="106"/>
        <w:tblLayout w:type="fixed"/>
      </w:tblPr>
      <w:tcPr>
        <w:shd w:val="clear" w:color="auto" w:fill="A5D5E2"/>
      </w:tcPr>
    </w:tblStylePr>
  </w:style>
  <w:style w:type="table" w:styleId="248">
    <w:name w:val="Colorful Grid Accent 6"/>
    <w:basedOn w:val="106"/>
    <w:semiHidden/>
    <w:unhideWhenUsed/>
    <w:uiPriority w:val="99"/>
    <w:rPr>
      <w:color w:val="000000"/>
    </w:rPr>
    <w:tblPr>
      <w:tblStyle w:val="106"/>
      <w:tblStyleRowBandSize w:val="1"/>
      <w:tblStyleColBandSize w:val="1"/>
      <w:tblBorders>
        <w:insideH w:val="single" w:color="FFFFFF" w:sz="4" w:space="0"/>
      </w:tblBorders>
      <w:tblLayout w:type="fixed"/>
    </w:tblPr>
    <w:tcPr>
      <w:shd w:val="clear" w:color="auto" w:fill="FDE9D9"/>
    </w:tcPr>
    <w:tblStylePr w:type="firstRow">
      <w:rPr>
        <w:b/>
        <w:bCs/>
      </w:rPr>
      <w:tblPr>
        <w:tblStyle w:val="106"/>
        <w:tblLayout w:type="fixed"/>
      </w:tblPr>
      <w:tcPr>
        <w:shd w:val="clear" w:color="auto" w:fill="FBD4B4"/>
      </w:tcPr>
    </w:tblStylePr>
    <w:tblStylePr w:type="lastRow">
      <w:rPr>
        <w:b/>
        <w:bCs/>
        <w:color w:val="000000"/>
      </w:rPr>
      <w:tblPr>
        <w:tblStyle w:val="106"/>
        <w:tblLayout w:type="fixed"/>
      </w:tblPr>
      <w:tcPr>
        <w:shd w:val="clear" w:color="auto" w:fill="FBD4B4"/>
      </w:tcPr>
    </w:tblStylePr>
    <w:tblStylePr w:type="firstCol">
      <w:rPr>
        <w:color w:val="FFFFFF"/>
      </w:rPr>
      <w:tblPr>
        <w:tblStyle w:val="106"/>
        <w:tblLayout w:type="fixed"/>
      </w:tblPr>
      <w:tcPr>
        <w:shd w:val="clear" w:color="auto" w:fill="E36C0A"/>
      </w:tcPr>
    </w:tblStylePr>
    <w:tblStylePr w:type="lastCol">
      <w:rPr>
        <w:color w:val="FFFFFF"/>
      </w:rPr>
      <w:tblPr>
        <w:tblStyle w:val="106"/>
        <w:tblLayout w:type="fixed"/>
      </w:tblPr>
      <w:tcPr>
        <w:shd w:val="clear" w:color="auto" w:fill="E36C0A"/>
      </w:tcPr>
    </w:tblStylePr>
    <w:tblStylePr w:type="band1Vert">
      <w:tblPr>
        <w:tblStyle w:val="106"/>
        <w:tblLayout w:type="fixed"/>
      </w:tblPr>
      <w:tcPr>
        <w:shd w:val="clear" w:color="auto" w:fill="FBCAA2"/>
      </w:tcPr>
    </w:tblStylePr>
    <w:tblStylePr w:type="band1Horz">
      <w:tblPr>
        <w:tblStyle w:val="106"/>
        <w:tblLayout w:type="fixed"/>
      </w:tblPr>
      <w:tcPr>
        <w:shd w:val="clear" w:color="auto" w:fill="FBCAA2"/>
      </w:tcPr>
    </w:tblStylePr>
  </w:style>
  <w:style w:type="paragraph" w:styleId="249">
    <w:name w:val=""/>
    <w:basedOn w:val="1"/>
    <w:next w:val="1"/>
    <w:semiHidden/>
    <w:unhideWhenUsed/>
    <w:uiPriority w:val="99"/>
  </w:style>
  <w:style w:type="paragraph" w:styleId="250">
    <w:name w:val="Intense Quote"/>
    <w:basedOn w:val="1"/>
    <w:next w:val="1"/>
    <w:link w:val="288"/>
    <w:semiHidden/>
    <w:unhideWhenUsed/>
    <w:uiPriority w:val="99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251">
    <w:name w:val="List Paragraph"/>
    <w:basedOn w:val="1"/>
    <w:semiHidden/>
    <w:unhideWhenUsed/>
    <w:uiPriority w:val="99"/>
    <w:pPr>
      <w:ind w:left="720"/>
    </w:pPr>
  </w:style>
  <w:style w:type="paragraph" w:styleId="252">
    <w:name w:val="No Spacing"/>
    <w:semiHidden/>
    <w:unhideWhenUsed/>
    <w:uiPriority w:val="99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53">
    <w:name w:val="Quote"/>
    <w:basedOn w:val="1"/>
    <w:next w:val="1"/>
    <w:link w:val="295"/>
    <w:semiHidden/>
    <w:unhideWhenUsed/>
    <w:uiPriority w:val="99"/>
    <w:rPr>
      <w:i/>
      <w:iCs/>
      <w:color w:val="000000"/>
    </w:rPr>
  </w:style>
  <w:style w:type="paragraph" w:styleId="254">
    <w:name w:val=""/>
    <w:basedOn w:val="2"/>
    <w:next w:val="1"/>
    <w:semiHidden/>
    <w:unhideWhenUsed/>
    <w:uiPriority w:val="99"/>
    <w:pPr>
      <w:outlineLvl w:val="9"/>
    </w:pPr>
  </w:style>
  <w:style w:type="paragraph" w:customStyle="1" w:styleId="255">
    <w:name w:val="DocsID"/>
    <w:basedOn w:val="1"/>
    <w:qFormat/>
    <w:uiPriority w:val="29"/>
    <w:pPr>
      <w:widowControl/>
      <w:spacing w:before="20"/>
      <w:jc w:val="left"/>
    </w:pPr>
    <w:rPr>
      <w:rFonts w:ascii="Arial" w:hAnsi="Arial" w:eastAsia="Times New Roman"/>
      <w:kern w:val="0"/>
      <w:sz w:val="16"/>
      <w:szCs w:val="20"/>
      <w:lang w:val="en-GB" w:eastAsia="en-US"/>
    </w:rPr>
  </w:style>
  <w:style w:type="character" w:customStyle="1" w:styleId="256">
    <w:name w:val="尾注文本 Char"/>
    <w:basedOn w:val="88"/>
    <w:link w:val="54"/>
    <w:semiHidden/>
    <w:uiPriority w:val="99"/>
  </w:style>
  <w:style w:type="character" w:customStyle="1" w:styleId="257">
    <w:name w:val="页眉 Char"/>
    <w:link w:val="60"/>
    <w:uiPriority w:val="99"/>
    <w:rPr>
      <w:sz w:val="18"/>
      <w:szCs w:val="18"/>
    </w:rPr>
  </w:style>
  <w:style w:type="character" w:customStyle="1" w:styleId="258">
    <w:name w:val="页脚 Char"/>
    <w:link w:val="57"/>
    <w:uiPriority w:val="99"/>
    <w:rPr>
      <w:sz w:val="18"/>
      <w:szCs w:val="18"/>
    </w:rPr>
  </w:style>
  <w:style w:type="character" w:customStyle="1" w:styleId="259">
    <w:name w:val="批注框文本 Char"/>
    <w:link w:val="56"/>
    <w:semiHidden/>
    <w:uiPriority w:val="99"/>
    <w:rPr>
      <w:rFonts w:ascii="Tahoma" w:hAnsi="Tahoma" w:cs="Tahoma"/>
      <w:kern w:val="2"/>
      <w:sz w:val="16"/>
      <w:szCs w:val="16"/>
      <w:lang w:val="en-US"/>
    </w:rPr>
  </w:style>
  <w:style w:type="character" w:customStyle="1" w:styleId="260">
    <w:name w:val="正文文本 Char"/>
    <w:link w:val="16"/>
    <w:semiHidden/>
    <w:uiPriority w:val="99"/>
    <w:rPr>
      <w:kern w:val="2"/>
      <w:sz w:val="21"/>
      <w:szCs w:val="22"/>
      <w:lang w:val="en-US"/>
    </w:rPr>
  </w:style>
  <w:style w:type="character" w:customStyle="1" w:styleId="261">
    <w:name w:val="正文文本 2 Char"/>
    <w:link w:val="79"/>
    <w:semiHidden/>
    <w:uiPriority w:val="99"/>
    <w:rPr>
      <w:kern w:val="2"/>
      <w:sz w:val="21"/>
      <w:szCs w:val="22"/>
      <w:lang w:val="en-US"/>
    </w:rPr>
  </w:style>
  <w:style w:type="character" w:customStyle="1" w:styleId="262">
    <w:name w:val="正文文本 3 Char"/>
    <w:link w:val="34"/>
    <w:semiHidden/>
    <w:uiPriority w:val="99"/>
    <w:rPr>
      <w:kern w:val="2"/>
      <w:sz w:val="16"/>
      <w:szCs w:val="16"/>
      <w:lang w:val="en-US"/>
    </w:rPr>
  </w:style>
  <w:style w:type="character" w:customStyle="1" w:styleId="263">
    <w:name w:val="正文首行缩进 Char"/>
    <w:basedOn w:val="260"/>
    <w:link w:val="15"/>
    <w:semiHidden/>
    <w:uiPriority w:val="99"/>
  </w:style>
  <w:style w:type="character" w:customStyle="1" w:styleId="264">
    <w:name w:val="正文文本缩进 Char"/>
    <w:link w:val="37"/>
    <w:semiHidden/>
    <w:uiPriority w:val="99"/>
    <w:rPr>
      <w:kern w:val="2"/>
      <w:sz w:val="21"/>
      <w:szCs w:val="22"/>
      <w:lang w:val="en-US"/>
    </w:rPr>
  </w:style>
  <w:style w:type="character" w:customStyle="1" w:styleId="265">
    <w:name w:val="正文首行缩进 2 Char"/>
    <w:basedOn w:val="264"/>
    <w:link w:val="59"/>
    <w:semiHidden/>
    <w:uiPriority w:val="99"/>
  </w:style>
  <w:style w:type="character" w:customStyle="1" w:styleId="266">
    <w:name w:val="正文文本缩进 2 Char"/>
    <w:link w:val="53"/>
    <w:semiHidden/>
    <w:uiPriority w:val="99"/>
    <w:rPr>
      <w:kern w:val="2"/>
      <w:sz w:val="21"/>
      <w:szCs w:val="22"/>
      <w:lang w:val="en-US"/>
    </w:rPr>
  </w:style>
  <w:style w:type="character" w:customStyle="1" w:styleId="267">
    <w:name w:val="正文文本缩进 3 Char"/>
    <w:link w:val="73"/>
    <w:semiHidden/>
    <w:uiPriority w:val="99"/>
    <w:rPr>
      <w:kern w:val="2"/>
      <w:sz w:val="16"/>
      <w:szCs w:val="16"/>
      <w:lang w:val="en-US"/>
    </w:rPr>
  </w:style>
  <w:style w:type="character" w:styleId="268">
    <w:name w:val=""/>
    <w:semiHidden/>
    <w:unhideWhenUsed/>
    <w:uiPriority w:val="99"/>
    <w:rPr>
      <w:b/>
      <w:bCs/>
      <w:smallCaps/>
      <w:spacing w:val="5"/>
    </w:rPr>
  </w:style>
  <w:style w:type="character" w:customStyle="1" w:styleId="269">
    <w:name w:val="结束语 Char"/>
    <w:link w:val="35"/>
    <w:semiHidden/>
    <w:uiPriority w:val="99"/>
    <w:rPr>
      <w:kern w:val="2"/>
      <w:sz w:val="21"/>
      <w:szCs w:val="22"/>
      <w:lang w:val="en-US"/>
    </w:rPr>
  </w:style>
  <w:style w:type="character" w:customStyle="1" w:styleId="270">
    <w:name w:val="批注文字 Char"/>
    <w:link w:val="13"/>
    <w:semiHidden/>
    <w:uiPriority w:val="99"/>
    <w:rPr>
      <w:kern w:val="2"/>
      <w:lang w:val="en-US"/>
    </w:rPr>
  </w:style>
  <w:style w:type="character" w:customStyle="1" w:styleId="271">
    <w:name w:val="批注主题 Char"/>
    <w:link w:val="12"/>
    <w:semiHidden/>
    <w:uiPriority w:val="99"/>
    <w:rPr>
      <w:b/>
      <w:bCs/>
      <w:kern w:val="2"/>
      <w:lang w:val="en-US"/>
    </w:rPr>
  </w:style>
  <w:style w:type="character" w:customStyle="1" w:styleId="272">
    <w:name w:val="日期 Char"/>
    <w:link w:val="52"/>
    <w:semiHidden/>
    <w:uiPriority w:val="99"/>
    <w:rPr>
      <w:kern w:val="2"/>
      <w:sz w:val="21"/>
      <w:szCs w:val="22"/>
      <w:lang w:val="en-US"/>
    </w:rPr>
  </w:style>
  <w:style w:type="character" w:customStyle="1" w:styleId="273">
    <w:name w:val="文档结构图 Char"/>
    <w:link w:val="30"/>
    <w:semiHidden/>
    <w:uiPriority w:val="99"/>
    <w:rPr>
      <w:rFonts w:ascii="Tahoma" w:hAnsi="Tahoma" w:cs="Tahoma"/>
      <w:kern w:val="2"/>
      <w:sz w:val="16"/>
      <w:szCs w:val="16"/>
      <w:lang w:val="en-US"/>
    </w:rPr>
  </w:style>
  <w:style w:type="character" w:customStyle="1" w:styleId="274">
    <w:name w:val="电子邮件签名 Char"/>
    <w:link w:val="23"/>
    <w:semiHidden/>
    <w:uiPriority w:val="99"/>
    <w:rPr>
      <w:kern w:val="2"/>
      <w:sz w:val="21"/>
      <w:szCs w:val="22"/>
      <w:lang w:val="en-US"/>
    </w:rPr>
  </w:style>
  <w:style w:type="character" w:customStyle="1" w:styleId="275">
    <w:name w:val="脚注文本 Char"/>
    <w:link w:val="70"/>
    <w:semiHidden/>
    <w:uiPriority w:val="99"/>
    <w:rPr>
      <w:kern w:val="2"/>
      <w:lang w:val="en-US"/>
    </w:rPr>
  </w:style>
  <w:style w:type="character" w:customStyle="1" w:styleId="276">
    <w:name w:val="标题 1 Char"/>
    <w:link w:val="2"/>
    <w:uiPriority w:val="9"/>
    <w:rPr>
      <w:rFonts w:ascii="Cambria" w:hAnsi="Cambria" w:eastAsia="宋体" w:cs="Times New Roman"/>
      <w:b/>
      <w:bCs/>
      <w:kern w:val="32"/>
      <w:sz w:val="32"/>
      <w:szCs w:val="32"/>
      <w:lang w:val="en-US"/>
    </w:rPr>
  </w:style>
  <w:style w:type="character" w:customStyle="1" w:styleId="277">
    <w:name w:val="标题 2 Char"/>
    <w:link w:val="3"/>
    <w:semiHidden/>
    <w:uiPriority w:val="9"/>
    <w:rPr>
      <w:rFonts w:ascii="Cambria" w:hAnsi="Cambria" w:eastAsia="宋体" w:cs="Times New Roman"/>
      <w:b/>
      <w:bCs/>
      <w:i/>
      <w:iCs/>
      <w:kern w:val="2"/>
      <w:sz w:val="28"/>
      <w:szCs w:val="28"/>
      <w:lang w:val="en-US"/>
    </w:rPr>
  </w:style>
  <w:style w:type="character" w:customStyle="1" w:styleId="278">
    <w:name w:val="标题 3 Char"/>
    <w:link w:val="4"/>
    <w:semiHidden/>
    <w:uiPriority w:val="9"/>
    <w:rPr>
      <w:rFonts w:ascii="Cambria" w:hAnsi="Cambria" w:eastAsia="宋体" w:cs="Times New Roman"/>
      <w:b/>
      <w:bCs/>
      <w:kern w:val="2"/>
      <w:sz w:val="26"/>
      <w:szCs w:val="26"/>
      <w:lang w:val="en-US"/>
    </w:rPr>
  </w:style>
  <w:style w:type="character" w:customStyle="1" w:styleId="279">
    <w:name w:val="标题 4 Char"/>
    <w:link w:val="5"/>
    <w:semiHidden/>
    <w:uiPriority w:val="9"/>
    <w:rPr>
      <w:rFonts w:ascii="Calibri" w:hAnsi="Calibri" w:eastAsia="宋体" w:cs="Times New Roman"/>
      <w:b/>
      <w:bCs/>
      <w:kern w:val="2"/>
      <w:sz w:val="28"/>
      <w:szCs w:val="28"/>
      <w:lang w:val="en-US"/>
    </w:rPr>
  </w:style>
  <w:style w:type="character" w:customStyle="1" w:styleId="280">
    <w:name w:val="标题 5 Char"/>
    <w:link w:val="6"/>
    <w:semiHidden/>
    <w:uiPriority w:val="9"/>
    <w:rPr>
      <w:rFonts w:ascii="Calibri" w:hAnsi="Calibri" w:eastAsia="宋体" w:cs="Times New Roman"/>
      <w:b/>
      <w:bCs/>
      <w:i/>
      <w:iCs/>
      <w:kern w:val="2"/>
      <w:sz w:val="26"/>
      <w:szCs w:val="26"/>
      <w:lang w:val="en-US"/>
    </w:rPr>
  </w:style>
  <w:style w:type="character" w:customStyle="1" w:styleId="281">
    <w:name w:val="标题 6 Char"/>
    <w:link w:val="7"/>
    <w:semiHidden/>
    <w:uiPriority w:val="9"/>
    <w:rPr>
      <w:rFonts w:ascii="Calibri" w:hAnsi="Calibri" w:eastAsia="宋体" w:cs="Times New Roman"/>
      <w:b/>
      <w:bCs/>
      <w:kern w:val="2"/>
      <w:sz w:val="22"/>
      <w:szCs w:val="22"/>
      <w:lang w:val="en-US"/>
    </w:rPr>
  </w:style>
  <w:style w:type="character" w:customStyle="1" w:styleId="282">
    <w:name w:val="标题 7 Char"/>
    <w:link w:val="8"/>
    <w:semiHidden/>
    <w:uiPriority w:val="9"/>
    <w:rPr>
      <w:rFonts w:ascii="Calibri" w:hAnsi="Calibri" w:eastAsia="宋体" w:cs="Times New Roman"/>
      <w:kern w:val="2"/>
      <w:sz w:val="24"/>
      <w:szCs w:val="24"/>
      <w:lang w:val="en-US"/>
    </w:rPr>
  </w:style>
  <w:style w:type="character" w:customStyle="1" w:styleId="283">
    <w:name w:val="标题 8 Char"/>
    <w:link w:val="9"/>
    <w:semiHidden/>
    <w:uiPriority w:val="9"/>
    <w:rPr>
      <w:rFonts w:ascii="Calibri" w:hAnsi="Calibri" w:eastAsia="宋体" w:cs="Times New Roman"/>
      <w:i/>
      <w:iCs/>
      <w:kern w:val="2"/>
      <w:sz w:val="24"/>
      <w:szCs w:val="24"/>
      <w:lang w:val="en-US"/>
    </w:rPr>
  </w:style>
  <w:style w:type="character" w:customStyle="1" w:styleId="284">
    <w:name w:val="标题 9 Char"/>
    <w:link w:val="10"/>
    <w:semiHidden/>
    <w:uiPriority w:val="9"/>
    <w:rPr>
      <w:rFonts w:ascii="Cambria" w:hAnsi="Cambria" w:eastAsia="宋体" w:cs="Times New Roman"/>
      <w:kern w:val="2"/>
      <w:sz w:val="22"/>
      <w:szCs w:val="22"/>
      <w:lang w:val="en-US"/>
    </w:rPr>
  </w:style>
  <w:style w:type="character" w:customStyle="1" w:styleId="285">
    <w:name w:val="HTML 地址 Char"/>
    <w:link w:val="43"/>
    <w:semiHidden/>
    <w:uiPriority w:val="99"/>
    <w:rPr>
      <w:i/>
      <w:iCs/>
      <w:kern w:val="2"/>
      <w:sz w:val="21"/>
      <w:szCs w:val="22"/>
      <w:lang w:val="en-US"/>
    </w:rPr>
  </w:style>
  <w:style w:type="character" w:customStyle="1" w:styleId="286">
    <w:name w:val="HTML 预设格式 Char"/>
    <w:link w:val="83"/>
    <w:semiHidden/>
    <w:uiPriority w:val="99"/>
    <w:rPr>
      <w:rFonts w:ascii="Courier New" w:hAnsi="Courier New" w:cs="Courier New"/>
      <w:kern w:val="2"/>
      <w:lang w:val="en-US"/>
    </w:rPr>
  </w:style>
  <w:style w:type="character" w:styleId="287">
    <w:name w:val=""/>
    <w:semiHidden/>
    <w:unhideWhenUsed/>
    <w:uiPriority w:val="99"/>
    <w:rPr>
      <w:b/>
      <w:bCs/>
      <w:i/>
      <w:iCs/>
      <w:color w:val="4F81BD"/>
    </w:rPr>
  </w:style>
  <w:style w:type="character" w:customStyle="1" w:styleId="288">
    <w:name w:val="明显引用 Char"/>
    <w:link w:val="250"/>
    <w:uiPriority w:val="30"/>
    <w:rPr>
      <w:b/>
      <w:bCs/>
      <w:i/>
      <w:iCs/>
      <w:color w:val="4F81BD"/>
      <w:kern w:val="2"/>
      <w:sz w:val="21"/>
      <w:szCs w:val="22"/>
      <w:lang w:val="en-US"/>
    </w:rPr>
  </w:style>
  <w:style w:type="character" w:styleId="289">
    <w:name w:val=""/>
    <w:semiHidden/>
    <w:unhideWhenUsed/>
    <w:uiPriority w:val="99"/>
    <w:rPr>
      <w:b/>
      <w:bCs/>
      <w:smallCaps/>
      <w:color w:val="C0504D"/>
      <w:spacing w:val="5"/>
      <w:u w:val="single"/>
    </w:rPr>
  </w:style>
  <w:style w:type="character" w:customStyle="1" w:styleId="290">
    <w:name w:val="宏文本 Char"/>
    <w:link w:val="19"/>
    <w:semiHidden/>
    <w:uiPriority w:val="99"/>
    <w:rPr>
      <w:rFonts w:ascii="Courier New" w:hAnsi="Courier New" w:cs="Courier New"/>
      <w:kern w:val="2"/>
      <w:lang w:val="en-US"/>
    </w:rPr>
  </w:style>
  <w:style w:type="character" w:customStyle="1" w:styleId="291">
    <w:name w:val="信息标题 Char"/>
    <w:link w:val="82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  <w:lang w:val="en-US"/>
    </w:rPr>
  </w:style>
  <w:style w:type="character" w:customStyle="1" w:styleId="292">
    <w:name w:val="注释标题 Char"/>
    <w:link w:val="20"/>
    <w:semiHidden/>
    <w:uiPriority w:val="99"/>
    <w:rPr>
      <w:kern w:val="2"/>
      <w:sz w:val="21"/>
      <w:szCs w:val="22"/>
      <w:lang w:val="en-US"/>
    </w:rPr>
  </w:style>
  <w:style w:type="character" w:styleId="293">
    <w:name w:val="Placeholder Text"/>
    <w:semiHidden/>
    <w:unhideWhenUsed/>
    <w:uiPriority w:val="99"/>
    <w:rPr>
      <w:color w:val="808080"/>
    </w:rPr>
  </w:style>
  <w:style w:type="character" w:customStyle="1" w:styleId="294">
    <w:name w:val="纯文本 Char"/>
    <w:link w:val="47"/>
    <w:semiHidden/>
    <w:uiPriority w:val="99"/>
    <w:rPr>
      <w:rFonts w:ascii="Courier New" w:hAnsi="Courier New" w:cs="Courier New"/>
      <w:kern w:val="2"/>
      <w:lang w:val="en-US"/>
    </w:rPr>
  </w:style>
  <w:style w:type="character" w:customStyle="1" w:styleId="295">
    <w:name w:val="引用 Char"/>
    <w:link w:val="253"/>
    <w:uiPriority w:val="29"/>
    <w:rPr>
      <w:i/>
      <w:iCs/>
      <w:color w:val="000000"/>
      <w:kern w:val="2"/>
      <w:sz w:val="21"/>
      <w:szCs w:val="22"/>
      <w:lang w:val="en-US"/>
    </w:rPr>
  </w:style>
  <w:style w:type="character" w:customStyle="1" w:styleId="296">
    <w:name w:val="称呼 Char"/>
    <w:link w:val="33"/>
    <w:semiHidden/>
    <w:uiPriority w:val="99"/>
    <w:rPr>
      <w:kern w:val="2"/>
      <w:sz w:val="21"/>
      <w:szCs w:val="22"/>
      <w:lang w:val="en-US"/>
    </w:rPr>
  </w:style>
  <w:style w:type="character" w:customStyle="1" w:styleId="297">
    <w:name w:val="签名 Char"/>
    <w:link w:val="61"/>
    <w:semiHidden/>
    <w:uiPriority w:val="99"/>
    <w:rPr>
      <w:kern w:val="2"/>
      <w:sz w:val="21"/>
      <w:szCs w:val="22"/>
      <w:lang w:val="en-US"/>
    </w:rPr>
  </w:style>
  <w:style w:type="character" w:customStyle="1" w:styleId="298">
    <w:name w:val="副标题 Char"/>
    <w:link w:val="67"/>
    <w:uiPriority w:val="11"/>
    <w:rPr>
      <w:rFonts w:ascii="Cambria" w:hAnsi="Cambria" w:eastAsia="宋体" w:cs="Times New Roman"/>
      <w:kern w:val="2"/>
      <w:sz w:val="24"/>
      <w:szCs w:val="24"/>
      <w:lang w:val="en-US"/>
    </w:rPr>
  </w:style>
  <w:style w:type="character" w:styleId="299">
    <w:name w:val=""/>
    <w:semiHidden/>
    <w:unhideWhenUsed/>
    <w:uiPriority w:val="99"/>
    <w:rPr>
      <w:i/>
      <w:iCs/>
      <w:color w:val="808080"/>
    </w:rPr>
  </w:style>
  <w:style w:type="character" w:styleId="300">
    <w:name w:val=""/>
    <w:semiHidden/>
    <w:unhideWhenUsed/>
    <w:uiPriority w:val="99"/>
    <w:rPr>
      <w:smallCaps/>
      <w:color w:val="C0504D"/>
      <w:u w:val="single"/>
    </w:rPr>
  </w:style>
  <w:style w:type="character" w:customStyle="1" w:styleId="301">
    <w:name w:val="标题 Char"/>
    <w:link w:val="87"/>
    <w:uiPriority w:val="10"/>
    <w:rPr>
      <w:rFonts w:ascii="Cambria" w:hAnsi="Cambria" w:eastAsia="宋体" w:cs="Times New Roman"/>
      <w:b/>
      <w:bCs/>
      <w:kern w:val="28"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165</Words>
  <Characters>945</Characters>
  <Lines>7</Lines>
  <Paragraphs>2</Paragraphs>
  <TotalTime>0</TotalTime>
  <ScaleCrop>false</ScaleCrop>
  <LinksUpToDate>false</LinksUpToDate>
  <CharactersWithSpaces>1108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2018-08-31T07:30:00Z</dcterms:created>
  <dc:creator>dell</dc:creator>
  <cp:lastModifiedBy>ztt</cp:lastModifiedBy>
  <cp:lastPrinted>2014-10-08T02:48:00Z</cp:lastPrinted>
  <dcterms:modified xsi:type="dcterms:W3CDTF">2019-01-21T02:33:23Z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AutoUpdate">
    <vt:lpwstr>ALL</vt:lpwstr>
  </property>
  <property fmtid="{D5CDD505-2E9C-101B-9397-08002B2CF9AE}" pid="3" name="DocsID">
    <vt:lpwstr>HOK-#14462572-v1</vt:lpwstr>
  </property>
  <property fmtid="{D5CDD505-2E9C-101B-9397-08002B2CF9AE}" pid="4" name="KSOProductBuildVer">
    <vt:lpwstr>2052-10.8.2.6666</vt:lpwstr>
  </property>
</Properties>
</file>