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>
      <w:pPr>
        <w:spacing w:line="440" w:lineRule="exact"/>
        <w:jc w:val="center"/>
        <w:rPr>
          <w:rFonts w:ascii="Times New Roman" w:hAnsi="Times New Roman" w:eastAsia="黑体"/>
          <w:sz w:val="36"/>
          <w:szCs w:val="30"/>
        </w:rPr>
      </w:pPr>
      <w:r>
        <w:rPr>
          <w:rFonts w:ascii="Times New Roman" w:hAnsi="Times New Roman" w:eastAsia="黑体"/>
          <w:sz w:val="36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8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910"/>
        <w:gridCol w:w="50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8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bookmarkStart w:id="0" w:name="_GoBack" w:colFirst="1" w:colLast="2"/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8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Sagard 股份有限公司收购Financiere Aquila股权案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根据各方于2022年3月11日达成的协议，Sagard 股份有限公司（“Sagard”）控制的一个基金将收购Financière Aquila的部分股权。Financière Aquila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主要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fr-FR" w:eastAsia="zh-CN"/>
              </w:rPr>
              <w:t>从事管理咨询服务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fr-FR" w:eastAsia="zh-CN"/>
              </w:rPr>
              <w:t>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本交易前，Financière Aquila由Parquest Capital和Bpifrance Investissement共同控制。本交易后，Financière Aquila将由Sagard和Bpifrance Investissement共同控制。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1．Bpifrance Investissement</w:t>
            </w:r>
          </w:p>
        </w:tc>
        <w:tc>
          <w:tcPr>
            <w:tcW w:w="515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Bpifrance Investissement于2020年12月成立于法国，是一家私募股权公司。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Bpifrance Investissement的最终控制人为法国信托投资局（“CDC”）和法国公立工商业机构法国国家投资银行（“EPIC Bpifrance”）。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778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9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2．Sagard 股份有限公司</w:t>
            </w:r>
          </w:p>
        </w:tc>
        <w:tc>
          <w:tcPr>
            <w:tcW w:w="506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Sagard于2001年11月成立于法国，主要从事私募股权投资等业务。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Sagard的最终控制人为加拿大鲍尔集团，主要从事金融服务业务。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778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9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3．Financière Aquila</w:t>
            </w:r>
          </w:p>
        </w:tc>
        <w:tc>
          <w:tcPr>
            <w:tcW w:w="506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fr-FR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fr-FR" w:eastAsia="zh-CN"/>
              </w:rPr>
              <w:t>Financiaère Aquila于2019年7月成立于法国，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主要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fr-FR" w:eastAsia="zh-CN"/>
              </w:rPr>
              <w:t>从事管理咨询服务。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fr-FR" w:eastAsia="zh-CN"/>
              </w:rPr>
              <w:t>Financiaère Aquila的最终控制人是Parquest Capital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fr-FR" w:eastAsia="zh-CN"/>
              </w:rPr>
              <w:t>Bpifrance Investissement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fr-FR" w:eastAsia="zh-CN"/>
              </w:rPr>
              <w:t>Parquest Capital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主要从事基金组合管理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等业务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fr-FR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Bpifrance Investissement的主要业务如前所述。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78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8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78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8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78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8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sym w:font="Wingdings" w:char="F0FE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778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8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78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8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8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8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8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8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混合集中：2021年中国境内管理咨询服务市场： Financière Aquila [0-5]%;合计 [0-5]%。</w:t>
            </w:r>
          </w:p>
        </w:tc>
      </w:tr>
      <w:bookmarkEnd w:id="0"/>
    </w:tbl>
    <w:p>
      <w:pPr>
        <w:spacing w:line="360" w:lineRule="auto"/>
        <w:rPr>
          <w:rFonts w:ascii="宋体" w:hAnsi="宋体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rdia New">
    <w:altName w:val="FreeSerif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  <w:font w:name="方正魏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姚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  <w:wordWrap w:val="0"/>
      <w:jc w:val="right"/>
      <w:rPr>
        <w:b/>
      </w:rPr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A4NjE1NTIwNjhmZTRjN2U5ZWE1Y2FkOTM5MmFlZDgifQ=="/>
    <w:docVar w:name="IManageDocInfoCache(AuthorId)" w:val="DYXU"/>
    <w:docVar w:name="IManageDocInfoCache(ClientId)" w:val="10203548"/>
    <w:docVar w:name="IManageDocInfoCache(DatabaseName)" w:val="HOK"/>
    <w:docVar w:name="IManageDocInfoCache(DocumentDescription)" w:val="Bpifrance/Sagard/ADIT - Public Notice CHN v 25 May 2022"/>
    <w:docVar w:name="IManageDocInfoCache(DocumentNumber)" w:val="639153092"/>
    <w:docVar w:name="IManageDocInfoCache(DocumentVersion)" w:val="2"/>
    <w:docVar w:name="IManageDocInfoCache(Matter)" w:val="1001208635"/>
  </w:docVars>
  <w:rsids>
    <w:rsidRoot w:val="00441B2F"/>
    <w:rsid w:val="00055F76"/>
    <w:rsid w:val="00064101"/>
    <w:rsid w:val="00067985"/>
    <w:rsid w:val="00075D1F"/>
    <w:rsid w:val="00097DB9"/>
    <w:rsid w:val="000C234A"/>
    <w:rsid w:val="00103241"/>
    <w:rsid w:val="00165710"/>
    <w:rsid w:val="00214EAD"/>
    <w:rsid w:val="002B1F45"/>
    <w:rsid w:val="002F54C3"/>
    <w:rsid w:val="00312301"/>
    <w:rsid w:val="00326F28"/>
    <w:rsid w:val="003757CD"/>
    <w:rsid w:val="004066C0"/>
    <w:rsid w:val="00441B2F"/>
    <w:rsid w:val="004A14AD"/>
    <w:rsid w:val="004B1F87"/>
    <w:rsid w:val="004B2ED0"/>
    <w:rsid w:val="00504CA9"/>
    <w:rsid w:val="005453DC"/>
    <w:rsid w:val="00555D8D"/>
    <w:rsid w:val="005B1F5A"/>
    <w:rsid w:val="006724EF"/>
    <w:rsid w:val="00673B13"/>
    <w:rsid w:val="006A176E"/>
    <w:rsid w:val="006A3C30"/>
    <w:rsid w:val="006E4422"/>
    <w:rsid w:val="00820A6A"/>
    <w:rsid w:val="009626C8"/>
    <w:rsid w:val="00971AC0"/>
    <w:rsid w:val="009A6907"/>
    <w:rsid w:val="00A07C6B"/>
    <w:rsid w:val="00A91F57"/>
    <w:rsid w:val="00B257D1"/>
    <w:rsid w:val="00B847A9"/>
    <w:rsid w:val="00BE1A86"/>
    <w:rsid w:val="00BE6DAB"/>
    <w:rsid w:val="00C074A8"/>
    <w:rsid w:val="00C702E3"/>
    <w:rsid w:val="00C92384"/>
    <w:rsid w:val="00D24786"/>
    <w:rsid w:val="00D67BA8"/>
    <w:rsid w:val="00E73D02"/>
    <w:rsid w:val="00E90A31"/>
    <w:rsid w:val="00E969B4"/>
    <w:rsid w:val="00F96FC4"/>
    <w:rsid w:val="00FA4B82"/>
    <w:rsid w:val="00FB1433"/>
    <w:rsid w:val="00FB3818"/>
    <w:rsid w:val="00FF4223"/>
    <w:rsid w:val="373F7420"/>
    <w:rsid w:val="3FE106B0"/>
    <w:rsid w:val="40273025"/>
    <w:rsid w:val="411424E0"/>
    <w:rsid w:val="5F5F48A5"/>
    <w:rsid w:val="78FB75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iPriority="29" w:semiHidden="0" w:name="Normal"/>
    <w:lsdException w:qFormat="1" w:uiPriority="99" w:name="heading 1"/>
    <w:lsdException w:qFormat="1" w:uiPriority="99" w:name="heading 2"/>
    <w:lsdException w:qFormat="1" w:uiPriority="99" w:name="heading 3"/>
    <w:lsdException w:qFormat="1" w:uiPriority="99" w:name="heading 4"/>
    <w:lsdException w:qFormat="1" w:uiPriority="99" w:name="heading 5"/>
    <w:lsdException w:qFormat="1" w:uiPriority="99" w:name="heading 6"/>
    <w:lsdException w:qFormat="1" w:uiPriority="99" w:name="heading 7"/>
    <w:lsdException w:qFormat="1" w:uiPriority="99" w:name="heading 8"/>
    <w:lsdException w:qFormat="1" w:uiPriority="9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99" w:name="toc 1"/>
    <w:lsdException w:qFormat="1" w:uiPriority="99" w:name="toc 2"/>
    <w:lsdException w:qFormat="1" w:uiPriority="99" w:name="toc 3"/>
    <w:lsdException w:qFormat="1" w:uiPriority="99" w:name="toc 4"/>
    <w:lsdException w:qFormat="1" w:uiPriority="99" w:name="toc 5"/>
    <w:lsdException w:qFormat="1" w:uiPriority="99" w:name="toc 6"/>
    <w:lsdException w:qFormat="1" w:uiPriority="99" w:name="toc 7"/>
    <w:lsdException w:qFormat="1" w:uiPriority="99" w:name="toc 8"/>
    <w:lsdException w:qFormat="1" w:uiPriority="9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99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29" w:semiHidden="0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iPriority="99" w:name="Title"/>
    <w:lsdException w:qFormat="1" w:uiPriority="29" w:semiHidden="0" w:name="Closing"/>
    <w:lsdException w:qFormat="1"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iPriority="99" w:name="Subtitle"/>
    <w:lsdException w:qFormat="1" w:uiPriority="99" w:name="Salutation"/>
    <w:lsdException w:qFormat="1" w:uiPriority="29" w:semiHidden="0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iPriority="99" w:name="Strong"/>
    <w:lsdException w:qFormat="1" w:uiPriority="99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qFormat="1" w:uiPriority="99" w:name="Table Grid 3"/>
    <w:lsdException w:qFormat="1"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qFormat="1" w:uiPriority="99" w:name="Table List 1"/>
    <w:lsdException w:qFormat="1"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qFormat="1" w:uiPriority="99" w:name="Table List 6"/>
    <w:lsdException w:qFormat="1" w:uiPriority="99" w:name="Table List 7"/>
    <w:lsdException w:qFormat="1"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qFormat="1" w:uiPriority="99" w:name="Balloon Text"/>
    <w:lsdException w:qFormat="1" w:uiPriority="99" w:name="Table Grid"/>
    <w:lsdException w:qFormat="1" w:uiPriority="99" w:name="Table Theme"/>
    <w:lsdException w:qFormat="1" w:uiPriority="99" w:semiHidden="0" w:name="Placeholder Text"/>
    <w:lsdException w:qFormat="1" w:uiPriority="99" w:name="No Spacing"/>
    <w:lsdException w:qFormat="1" w:uiPriority="99" w:name="Light Shading"/>
    <w:lsdException w:qFormat="1" w:uiPriority="99" w:name="Light List"/>
    <w:lsdException w:qFormat="1" w:uiPriority="99" w:name="Light Grid"/>
    <w:lsdException w:qFormat="1" w:uiPriority="99" w:name="Medium Shading 1"/>
    <w:lsdException w:qFormat="1" w:uiPriority="99" w:name="Medium Shading 2"/>
    <w:lsdException w:qFormat="1" w:uiPriority="99" w:name="Medium List 1"/>
    <w:lsdException w:qFormat="1" w:uiPriority="99" w:name="Medium List 2"/>
    <w:lsdException w:qFormat="1" w:uiPriority="99" w:name="Medium Grid 1"/>
    <w:lsdException w:qFormat="1" w:uiPriority="99" w:name="Medium Grid 2"/>
    <w:lsdException w:qFormat="1" w:uiPriority="99" w:name="Medium Grid 3"/>
    <w:lsdException w:qFormat="1" w:uiPriority="99" w:name="Dark List"/>
    <w:lsdException w:qFormat="1" w:uiPriority="99" w:name="Colorful Shading"/>
    <w:lsdException w:qFormat="1" w:uiPriority="99" w:name="Colorful List"/>
    <w:lsdException w:qFormat="1" w:uiPriority="99" w:name="Colorful Grid"/>
    <w:lsdException w:qFormat="1" w:uiPriority="99" w:name="Light Shading Accent 1"/>
    <w:lsdException w:qFormat="1" w:uiPriority="99" w:name="Light List Accent 1"/>
    <w:lsdException w:qFormat="1" w:uiPriority="99" w:name="Light Grid Accent 1"/>
    <w:lsdException w:qFormat="1" w:uiPriority="99" w:name="Medium Shading 1 Accent 1"/>
    <w:lsdException w:qFormat="1" w:uiPriority="99" w:name="Medium Shading 2 Accent 1"/>
    <w:lsdException w:qFormat="1" w:uiPriority="99" w:name="Medium List 1 Accent 1"/>
    <w:lsdException w:qFormat="1" w:uiPriority="99" w:semiHidden="0" w:name="List Paragraph"/>
    <w:lsdException w:qFormat="1" w:uiPriority="99" w:name="Quote"/>
    <w:lsdException w:qFormat="1" w:uiPriority="99" w:name="Intense Quote"/>
    <w:lsdException w:qFormat="1" w:uiPriority="99" w:name="Medium List 2 Accent 1"/>
    <w:lsdException w:qFormat="1" w:uiPriority="99" w:name="Medium Grid 1 Accent 1"/>
    <w:lsdException w:qFormat="1" w:uiPriority="99" w:name="Medium Grid 2 Accent 1"/>
    <w:lsdException w:qFormat="1" w:uiPriority="99" w:name="Medium Grid 3 Accent 1"/>
    <w:lsdException w:qFormat="1" w:uiPriority="99" w:name="Dark List Accent 1"/>
    <w:lsdException w:qFormat="1" w:uiPriority="99" w:name="Colorful Shading Accent 1"/>
    <w:lsdException w:qFormat="1" w:uiPriority="99" w:name="Colorful List Accent 1"/>
    <w:lsdException w:qFormat="1" w:uiPriority="99" w:name="Colorful Grid Accent 1"/>
    <w:lsdException w:qFormat="1" w:uiPriority="99" w:name="Light Shading Accent 2"/>
    <w:lsdException w:qFormat="1" w:uiPriority="99" w:name="Light List Accent 2"/>
    <w:lsdException w:qFormat="1" w:uiPriority="99" w:name="Light Grid Accent 2"/>
    <w:lsdException w:qFormat="1" w:uiPriority="99" w:name="Medium Shading 1 Accent 2"/>
    <w:lsdException w:qFormat="1" w:uiPriority="99" w:name="Medium Shading 2 Accent 2"/>
    <w:lsdException w:qFormat="1" w:uiPriority="99" w:name="Medium List 1 Accent 2"/>
    <w:lsdException w:qFormat="1" w:uiPriority="99" w:name="Medium List 2 Accent 2"/>
    <w:lsdException w:qFormat="1" w:uiPriority="99" w:name="Medium Grid 1 Accent 2"/>
    <w:lsdException w:qFormat="1" w:uiPriority="99" w:name="Medium Grid 2 Accent 2"/>
    <w:lsdException w:qFormat="1" w:uiPriority="99" w:name="Medium Grid 3 Accent 2"/>
    <w:lsdException w:qFormat="1" w:uiPriority="99" w:name="Dark List Accent 2"/>
    <w:lsdException w:qFormat="1" w:uiPriority="99" w:name="Colorful Shading Accent 2"/>
    <w:lsdException w:qFormat="1" w:uiPriority="99" w:name="Colorful List Accent 2"/>
    <w:lsdException w:qFormat="1" w:uiPriority="99" w:name="Colorful Grid Accent 2"/>
    <w:lsdException w:qFormat="1" w:uiPriority="99" w:name="Light Shading Accent 3"/>
    <w:lsdException w:qFormat="1" w:uiPriority="99" w:name="Light List Accent 3"/>
    <w:lsdException w:qFormat="1" w:uiPriority="99" w:name="Light Grid Accent 3"/>
    <w:lsdException w:qFormat="1" w:uiPriority="99" w:name="Medium Shading 1 Accent 3"/>
    <w:lsdException w:qFormat="1" w:uiPriority="99" w:name="Medium Shading 2 Accent 3"/>
    <w:lsdException w:qFormat="1" w:uiPriority="99" w:name="Medium List 1 Accent 3"/>
    <w:lsdException w:qFormat="1" w:uiPriority="99" w:name="Medium List 2 Accent 3"/>
    <w:lsdException w:qFormat="1" w:uiPriority="99" w:name="Medium Grid 1 Accent 3"/>
    <w:lsdException w:qFormat="1" w:uiPriority="99" w:name="Medium Grid 2 Accent 3"/>
    <w:lsdException w:qFormat="1" w:uiPriority="99" w:name="Medium Grid 3 Accent 3"/>
    <w:lsdException w:qFormat="1" w:uiPriority="99" w:name="Dark List Accent 3"/>
    <w:lsdException w:qFormat="1" w:uiPriority="99" w:name="Colorful Shading Accent 3"/>
    <w:lsdException w:qFormat="1" w:uiPriority="99" w:name="Colorful List Accent 3"/>
    <w:lsdException w:qFormat="1" w:uiPriority="99" w:name="Colorful Grid Accent 3"/>
    <w:lsdException w:qFormat="1" w:uiPriority="99" w:name="Light Shading Accent 4"/>
    <w:lsdException w:qFormat="1" w:uiPriority="99" w:name="Light List Accent 4"/>
    <w:lsdException w:qFormat="1" w:uiPriority="99" w:name="Light Grid Accent 4"/>
    <w:lsdException w:qFormat="1" w:uiPriority="99" w:name="Medium Shading 1 Accent 4"/>
    <w:lsdException w:qFormat="1" w:uiPriority="99" w:name="Medium Shading 2 Accent 4"/>
    <w:lsdException w:qFormat="1" w:uiPriority="99" w:name="Medium List 1 Accent 4"/>
    <w:lsdException w:qFormat="1" w:uiPriority="99" w:name="Medium List 2 Accent 4"/>
    <w:lsdException w:qFormat="1" w:uiPriority="99" w:name="Medium Grid 1 Accent 4"/>
    <w:lsdException w:qFormat="1" w:uiPriority="99" w:name="Medium Grid 2 Accent 4"/>
    <w:lsdException w:qFormat="1" w:uiPriority="99" w:name="Medium Grid 3 Accent 4"/>
    <w:lsdException w:qFormat="1" w:uiPriority="99" w:name="Dark List Accent 4"/>
    <w:lsdException w:qFormat="1" w:uiPriority="99" w:name="Colorful Shading Accent 4"/>
    <w:lsdException w:qFormat="1" w:uiPriority="99" w:name="Colorful List Accent 4"/>
    <w:lsdException w:qFormat="1" w:uiPriority="99" w:name="Colorful Grid Accent 4"/>
    <w:lsdException w:qFormat="1" w:uiPriority="99" w:name="Light Shading Accent 5"/>
    <w:lsdException w:qFormat="1" w:uiPriority="99" w:name="Light List Accent 5"/>
    <w:lsdException w:qFormat="1" w:uiPriority="99" w:name="Light Grid Accent 5"/>
    <w:lsdException w:qFormat="1" w:uiPriority="99" w:name="Medium Shading 1 Accent 5"/>
    <w:lsdException w:qFormat="1" w:uiPriority="99" w:name="Medium Shading 2 Accent 5"/>
    <w:lsdException w:qFormat="1" w:uiPriority="99" w:name="Medium List 1 Accent 5"/>
    <w:lsdException w:qFormat="1" w:uiPriority="99" w:name="Medium List 2 Accent 5"/>
    <w:lsdException w:qFormat="1" w:uiPriority="99" w:name="Medium Grid 1 Accent 5"/>
    <w:lsdException w:qFormat="1" w:uiPriority="99" w:name="Medium Grid 2 Accent 5"/>
    <w:lsdException w:qFormat="1" w:uiPriority="99" w:name="Medium Grid 3 Accent 5"/>
    <w:lsdException w:qFormat="1" w:uiPriority="99" w:name="Dark List Accent 5"/>
    <w:lsdException w:qFormat="1" w:uiPriority="99" w:name="Colorful Shading Accent 5"/>
    <w:lsdException w:qFormat="1" w:uiPriority="99" w:name="Colorful List Accent 5"/>
    <w:lsdException w:qFormat="1" w:uiPriority="99" w:name="Colorful Grid Accent 5"/>
    <w:lsdException w:qFormat="1" w:uiPriority="99" w:name="Light Shading Accent 6"/>
    <w:lsdException w:qFormat="1" w:uiPriority="99" w:name="Light List Accent 6"/>
    <w:lsdException w:qFormat="1" w:uiPriority="99" w:name="Light Grid Accent 6"/>
    <w:lsdException w:qFormat="1" w:uiPriority="99" w:name="Medium Shading 1 Accent 6"/>
    <w:lsdException w:qFormat="1" w:uiPriority="99" w:name="Medium Shading 2 Accent 6"/>
    <w:lsdException w:qFormat="1" w:uiPriority="99" w:name="Medium List 1 Accent 6"/>
    <w:lsdException w:qFormat="1" w:uiPriority="99" w:name="Medium List 2 Accent 6"/>
    <w:lsdException w:qFormat="1" w:uiPriority="99" w:name="Medium Grid 1 Accent 6"/>
    <w:lsdException w:qFormat="1" w:uiPriority="99" w:name="Medium Grid 2 Accent 6"/>
    <w:lsdException w:qFormat="1" w:uiPriority="99" w:name="Medium Grid 3 Accent 6"/>
    <w:lsdException w:qFormat="1" w:uiPriority="99" w:name="Dark List Accent 6"/>
    <w:lsdException w:qFormat="1" w:uiPriority="99" w:name="Colorful Shading Accent 6"/>
    <w:lsdException w:qFormat="1" w:uiPriority="99" w:name="Colorful List Accent 6"/>
    <w:lsdException w:qFormat="1" w:uiPriority="99" w:name="Colorful Grid Accent 6"/>
  </w:latentStyles>
  <w:style w:type="paragraph" w:default="1" w:styleId="1">
    <w:name w:val="Normal"/>
    <w:unhideWhenUsed/>
    <w:qFormat/>
    <w:uiPriority w:val="2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70"/>
    <w:semiHidden/>
    <w:unhideWhenUsed/>
    <w:qFormat/>
    <w:uiPriority w:val="9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4">
    <w:name w:val="heading 2"/>
    <w:basedOn w:val="1"/>
    <w:next w:val="1"/>
    <w:link w:val="271"/>
    <w:semiHidden/>
    <w:unhideWhenUsed/>
    <w:qFormat/>
    <w:uiPriority w:val="9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272"/>
    <w:semiHidden/>
    <w:unhideWhenUsed/>
    <w:qFormat/>
    <w:uiPriority w:val="9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273"/>
    <w:semiHidden/>
    <w:unhideWhenUsed/>
    <w:qFormat/>
    <w:uiPriority w:val="9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274"/>
    <w:semiHidden/>
    <w:unhideWhenUsed/>
    <w:qFormat/>
    <w:uiPriority w:val="9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8">
    <w:name w:val="heading 6"/>
    <w:basedOn w:val="1"/>
    <w:next w:val="1"/>
    <w:link w:val="275"/>
    <w:semiHidden/>
    <w:unhideWhenUsed/>
    <w:qFormat/>
    <w:uiPriority w:val="9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7"/>
    <w:basedOn w:val="1"/>
    <w:next w:val="1"/>
    <w:link w:val="276"/>
    <w:semiHidden/>
    <w:unhideWhenUsed/>
    <w:qFormat/>
    <w:uiPriority w:val="9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277"/>
    <w:semiHidden/>
    <w:unhideWhenUsed/>
    <w:qFormat/>
    <w:uiPriority w:val="9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9"/>
    <w:basedOn w:val="1"/>
    <w:next w:val="1"/>
    <w:link w:val="278"/>
    <w:semiHidden/>
    <w:unhideWhenUsed/>
    <w:qFormat/>
    <w:uiPriority w:val="9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31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86"/>
    <w:semiHidden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eastAsia="宋体" w:cs="Consolas"/>
      <w:kern w:val="2"/>
      <w:sz w:val="20"/>
      <w:szCs w:val="20"/>
      <w:lang w:val="en-US" w:eastAsia="zh-CN" w:bidi="ar-SA"/>
    </w:rPr>
  </w:style>
  <w:style w:type="paragraph" w:styleId="12">
    <w:name w:val="List 3"/>
    <w:basedOn w:val="1"/>
    <w:semiHidden/>
    <w:unhideWhenUsed/>
    <w:qFormat/>
    <w:uiPriority w:val="99"/>
    <w:pPr>
      <w:ind w:left="849" w:hanging="283"/>
      <w:contextualSpacing/>
    </w:pPr>
  </w:style>
  <w:style w:type="paragraph" w:styleId="13">
    <w:name w:val="toc 7"/>
    <w:basedOn w:val="1"/>
    <w:next w:val="1"/>
    <w:semiHidden/>
    <w:unhideWhenUsed/>
    <w:qFormat/>
    <w:uiPriority w:val="99"/>
    <w:pPr>
      <w:spacing w:after="100"/>
      <w:ind w:left="1260"/>
    </w:pPr>
  </w:style>
  <w:style w:type="paragraph" w:styleId="14">
    <w:name w:val="List Number 2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semiHidden/>
    <w:unhideWhenUsed/>
    <w:qFormat/>
    <w:uiPriority w:val="99"/>
    <w:pPr>
      <w:ind w:left="210" w:hanging="210"/>
    </w:pPr>
  </w:style>
  <w:style w:type="paragraph" w:styleId="16">
    <w:name w:val="Note Heading"/>
    <w:basedOn w:val="1"/>
    <w:next w:val="1"/>
    <w:link w:val="289"/>
    <w:semiHidden/>
    <w:unhideWhenUsed/>
    <w:qFormat/>
    <w:uiPriority w:val="99"/>
  </w:style>
  <w:style w:type="paragraph" w:styleId="17">
    <w:name w:val="List Bullet 4"/>
    <w:basedOn w:val="1"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semiHidden/>
    <w:unhideWhenUsed/>
    <w:qFormat/>
    <w:uiPriority w:val="99"/>
    <w:pPr>
      <w:ind w:left="1680" w:hanging="210"/>
    </w:pPr>
  </w:style>
  <w:style w:type="paragraph" w:styleId="19">
    <w:name w:val="E-mail Signature"/>
    <w:basedOn w:val="1"/>
    <w:link w:val="267"/>
    <w:semiHidden/>
    <w:unhideWhenUsed/>
    <w:qFormat/>
    <w:uiPriority w:val="99"/>
  </w:style>
  <w:style w:type="paragraph" w:styleId="20">
    <w:name w:val="List Number"/>
    <w:basedOn w:val="1"/>
    <w:semiHidden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semiHidden/>
    <w:unhideWhenUsed/>
    <w:qFormat/>
    <w:uiPriority w:val="99"/>
    <w:pPr>
      <w:ind w:left="720"/>
    </w:pPr>
  </w:style>
  <w:style w:type="paragraph" w:styleId="22">
    <w:name w:val="caption"/>
    <w:basedOn w:val="1"/>
    <w:next w:val="1"/>
    <w:semiHidden/>
    <w:unhideWhenUsed/>
    <w:qFormat/>
    <w:uiPriority w:val="99"/>
    <w:pPr>
      <w:spacing w:after="200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3">
    <w:name w:val="index 5"/>
    <w:basedOn w:val="1"/>
    <w:next w:val="1"/>
    <w:semiHidden/>
    <w:unhideWhenUsed/>
    <w:qFormat/>
    <w:uiPriority w:val="99"/>
    <w:pPr>
      <w:ind w:left="1050" w:hanging="210"/>
    </w:pPr>
  </w:style>
  <w:style w:type="paragraph" w:styleId="24">
    <w:name w:val="List Bullet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26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27">
    <w:name w:val="toa heading"/>
    <w:basedOn w:val="1"/>
    <w:next w:val="1"/>
    <w:semiHidden/>
    <w:unhideWhenUsed/>
    <w:qFormat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28">
    <w:name w:val="annotation text"/>
    <w:basedOn w:val="1"/>
    <w:link w:val="263"/>
    <w:semiHidden/>
    <w:unhideWhenUsed/>
    <w:qFormat/>
    <w:uiPriority w:val="99"/>
    <w:rPr>
      <w:sz w:val="20"/>
      <w:szCs w:val="20"/>
    </w:rPr>
  </w:style>
  <w:style w:type="paragraph" w:styleId="29">
    <w:name w:val="index 6"/>
    <w:basedOn w:val="1"/>
    <w:next w:val="1"/>
    <w:semiHidden/>
    <w:unhideWhenUsed/>
    <w:qFormat/>
    <w:uiPriority w:val="99"/>
    <w:pPr>
      <w:ind w:left="1260" w:hanging="210"/>
    </w:pPr>
  </w:style>
  <w:style w:type="paragraph" w:styleId="30">
    <w:name w:val="Salutation"/>
    <w:basedOn w:val="1"/>
    <w:next w:val="1"/>
    <w:link w:val="294"/>
    <w:semiHidden/>
    <w:unhideWhenUsed/>
    <w:qFormat/>
    <w:uiPriority w:val="99"/>
  </w:style>
  <w:style w:type="paragraph" w:styleId="31">
    <w:name w:val="Body Text 3"/>
    <w:basedOn w:val="1"/>
    <w:link w:val="255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262"/>
    <w:unhideWhenUsed/>
    <w:qFormat/>
    <w:uiPriority w:val="29"/>
    <w:pPr>
      <w:ind w:left="4252"/>
    </w:pPr>
  </w:style>
  <w:style w:type="paragraph" w:styleId="33">
    <w:name w:val="List Bullet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253"/>
    <w:semiHidden/>
    <w:unhideWhenUsed/>
    <w:qFormat/>
    <w:uiPriority w:val="99"/>
    <w:pPr>
      <w:spacing w:after="120"/>
    </w:pPr>
  </w:style>
  <w:style w:type="paragraph" w:styleId="35">
    <w:name w:val="Body Text Indent"/>
    <w:basedOn w:val="1"/>
    <w:link w:val="257"/>
    <w:semiHidden/>
    <w:unhideWhenUsed/>
    <w:qFormat/>
    <w:uiPriority w:val="99"/>
    <w:pPr>
      <w:spacing w:after="120"/>
      <w:ind w:left="283"/>
    </w:pPr>
  </w:style>
  <w:style w:type="paragraph" w:styleId="36">
    <w:name w:val="List Number 3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unhideWhenUsed/>
    <w:qFormat/>
    <w:uiPriority w:val="99"/>
    <w:pPr>
      <w:ind w:left="566" w:hanging="283"/>
      <w:contextualSpacing/>
    </w:pPr>
  </w:style>
  <w:style w:type="paragraph" w:styleId="38">
    <w:name w:val="List Continue"/>
    <w:basedOn w:val="1"/>
    <w:semiHidden/>
    <w:unhideWhenUsed/>
    <w:qFormat/>
    <w:uiPriority w:val="99"/>
    <w:pPr>
      <w:spacing w:after="120"/>
      <w:ind w:left="283"/>
      <w:contextualSpacing/>
    </w:pPr>
  </w:style>
  <w:style w:type="paragraph" w:styleId="39">
    <w:name w:val="Block Text"/>
    <w:basedOn w:val="1"/>
    <w:semiHidden/>
    <w:unhideWhenUsed/>
    <w:qFormat/>
    <w:uiPriority w:val="99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asciiTheme="minorHAnsi" w:hAnsiTheme="minorHAnsi" w:eastAsiaTheme="minorEastAsia" w:cstheme="minorBidi"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40">
    <w:name w:val="List Bullet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279"/>
    <w:semiHidden/>
    <w:unhideWhenUsed/>
    <w:qFormat/>
    <w:uiPriority w:val="99"/>
    <w:rPr>
      <w:i/>
      <w:iCs/>
    </w:rPr>
  </w:style>
  <w:style w:type="paragraph" w:styleId="42">
    <w:name w:val="index 4"/>
    <w:basedOn w:val="1"/>
    <w:next w:val="1"/>
    <w:semiHidden/>
    <w:unhideWhenUsed/>
    <w:qFormat/>
    <w:uiPriority w:val="99"/>
    <w:pPr>
      <w:ind w:left="840" w:hanging="210"/>
    </w:pPr>
  </w:style>
  <w:style w:type="paragraph" w:styleId="43">
    <w:name w:val="toc 5"/>
    <w:basedOn w:val="1"/>
    <w:next w:val="1"/>
    <w:semiHidden/>
    <w:unhideWhenUsed/>
    <w:qFormat/>
    <w:uiPriority w:val="99"/>
    <w:pPr>
      <w:spacing w:after="100"/>
      <w:ind w:left="840"/>
    </w:pPr>
  </w:style>
  <w:style w:type="paragraph" w:styleId="44">
    <w:name w:val="toc 3"/>
    <w:basedOn w:val="1"/>
    <w:next w:val="1"/>
    <w:semiHidden/>
    <w:unhideWhenUsed/>
    <w:qFormat/>
    <w:uiPriority w:val="99"/>
    <w:pPr>
      <w:spacing w:after="100"/>
      <w:ind w:left="420"/>
    </w:pPr>
  </w:style>
  <w:style w:type="paragraph" w:styleId="45">
    <w:name w:val="Plain Text"/>
    <w:basedOn w:val="1"/>
    <w:link w:val="291"/>
    <w:semiHidden/>
    <w:unhideWhenUsed/>
    <w:qFormat/>
    <w:uiPriority w:val="99"/>
    <w:rPr>
      <w:rFonts w:ascii="Consolas" w:hAnsi="Consolas" w:cs="Consolas"/>
      <w:szCs w:val="21"/>
    </w:rPr>
  </w:style>
  <w:style w:type="paragraph" w:styleId="46">
    <w:name w:val="List Bullet 5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semiHidden/>
    <w:unhideWhenUsed/>
    <w:qFormat/>
    <w:uiPriority w:val="99"/>
    <w:pPr>
      <w:spacing w:after="100"/>
      <w:ind w:left="1470"/>
    </w:pPr>
  </w:style>
  <w:style w:type="paragraph" w:styleId="49">
    <w:name w:val="index 3"/>
    <w:basedOn w:val="1"/>
    <w:next w:val="1"/>
    <w:semiHidden/>
    <w:unhideWhenUsed/>
    <w:qFormat/>
    <w:uiPriority w:val="99"/>
    <w:pPr>
      <w:ind w:left="630" w:hanging="210"/>
    </w:pPr>
  </w:style>
  <w:style w:type="paragraph" w:styleId="50">
    <w:name w:val="Date"/>
    <w:basedOn w:val="1"/>
    <w:next w:val="1"/>
    <w:link w:val="265"/>
    <w:unhideWhenUsed/>
    <w:qFormat/>
    <w:uiPriority w:val="29"/>
  </w:style>
  <w:style w:type="paragraph" w:styleId="51">
    <w:name w:val="Body Text Indent 2"/>
    <w:basedOn w:val="1"/>
    <w:link w:val="259"/>
    <w:semiHidden/>
    <w:unhideWhenUsed/>
    <w:qFormat/>
    <w:uiPriority w:val="99"/>
    <w:pPr>
      <w:spacing w:after="120" w:line="480" w:lineRule="auto"/>
      <w:ind w:left="283"/>
    </w:pPr>
  </w:style>
  <w:style w:type="paragraph" w:styleId="52">
    <w:name w:val="endnote text"/>
    <w:basedOn w:val="1"/>
    <w:link w:val="268"/>
    <w:semiHidden/>
    <w:unhideWhenUsed/>
    <w:qFormat/>
    <w:uiPriority w:val="99"/>
    <w:rPr>
      <w:sz w:val="20"/>
      <w:szCs w:val="20"/>
    </w:rPr>
  </w:style>
  <w:style w:type="paragraph" w:styleId="53">
    <w:name w:val="List Continue 5"/>
    <w:basedOn w:val="1"/>
    <w:semiHidden/>
    <w:unhideWhenUsed/>
    <w:qFormat/>
    <w:uiPriority w:val="99"/>
    <w:pPr>
      <w:spacing w:after="120"/>
      <w:ind w:left="1415"/>
      <w:contextualSpacing/>
    </w:pPr>
  </w:style>
  <w:style w:type="paragraph" w:styleId="54">
    <w:name w:val="Balloon Text"/>
    <w:basedOn w:val="1"/>
    <w:link w:val="25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5">
    <w:name w:val="footer"/>
    <w:basedOn w:val="1"/>
    <w:link w:val="250"/>
    <w:unhideWhenUsed/>
    <w:qFormat/>
    <w:uiPriority w:val="99"/>
    <w:pPr>
      <w:tabs>
        <w:tab w:val="center" w:pos="4153"/>
        <w:tab w:val="right" w:pos="8306"/>
      </w:tabs>
    </w:pPr>
  </w:style>
  <w:style w:type="paragraph" w:styleId="56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 w:val="20"/>
      <w:szCs w:val="20"/>
    </w:rPr>
  </w:style>
  <w:style w:type="paragraph" w:styleId="57">
    <w:name w:val="header"/>
    <w:basedOn w:val="1"/>
    <w:link w:val="249"/>
    <w:unhideWhenUsed/>
    <w:qFormat/>
    <w:uiPriority w:val="99"/>
    <w:pPr>
      <w:tabs>
        <w:tab w:val="center" w:pos="4153"/>
        <w:tab w:val="right" w:pos="8306"/>
      </w:tabs>
    </w:pPr>
  </w:style>
  <w:style w:type="paragraph" w:styleId="58">
    <w:name w:val="Signature"/>
    <w:basedOn w:val="1"/>
    <w:link w:val="295"/>
    <w:semiHidden/>
    <w:unhideWhenUsed/>
    <w:qFormat/>
    <w:uiPriority w:val="99"/>
    <w:pPr>
      <w:ind w:left="4252"/>
    </w:pPr>
  </w:style>
  <w:style w:type="paragraph" w:styleId="59">
    <w:name w:val="toc 1"/>
    <w:basedOn w:val="1"/>
    <w:next w:val="1"/>
    <w:semiHidden/>
    <w:unhideWhenUsed/>
    <w:qFormat/>
    <w:uiPriority w:val="99"/>
    <w:pPr>
      <w:spacing w:after="100"/>
    </w:pPr>
  </w:style>
  <w:style w:type="paragraph" w:styleId="60">
    <w:name w:val="List Continue 4"/>
    <w:basedOn w:val="1"/>
    <w:semiHidden/>
    <w:unhideWhenUsed/>
    <w:qFormat/>
    <w:uiPriority w:val="99"/>
    <w:pPr>
      <w:spacing w:after="120"/>
      <w:ind w:left="1132"/>
      <w:contextualSpacing/>
    </w:pPr>
  </w:style>
  <w:style w:type="paragraph" w:styleId="61">
    <w:name w:val="toc 4"/>
    <w:basedOn w:val="1"/>
    <w:next w:val="1"/>
    <w:semiHidden/>
    <w:unhideWhenUsed/>
    <w:qFormat/>
    <w:uiPriority w:val="99"/>
    <w:pPr>
      <w:spacing w:after="100"/>
      <w:ind w:left="630"/>
    </w:pPr>
  </w:style>
  <w:style w:type="paragraph" w:styleId="62">
    <w:name w:val="index heading"/>
    <w:basedOn w:val="1"/>
    <w:next w:val="63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semiHidden/>
    <w:unhideWhenUsed/>
    <w:qFormat/>
    <w:uiPriority w:val="99"/>
    <w:pPr>
      <w:ind w:left="210" w:hanging="210"/>
    </w:pPr>
  </w:style>
  <w:style w:type="paragraph" w:styleId="64">
    <w:name w:val="Subtitle"/>
    <w:basedOn w:val="1"/>
    <w:next w:val="1"/>
    <w:link w:val="296"/>
    <w:semiHidden/>
    <w:unhideWhenUsed/>
    <w:qFormat/>
    <w:uiPriority w:val="99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65">
    <w:name w:val="List Number 5"/>
    <w:basedOn w:val="1"/>
    <w:semiHidden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unhideWhenUsed/>
    <w:qFormat/>
    <w:uiPriority w:val="99"/>
    <w:pPr>
      <w:ind w:left="283" w:hanging="283"/>
      <w:contextualSpacing/>
    </w:pPr>
  </w:style>
  <w:style w:type="paragraph" w:styleId="67">
    <w:name w:val="footnote text"/>
    <w:basedOn w:val="1"/>
    <w:link w:val="269"/>
    <w:semiHidden/>
    <w:unhideWhenUsed/>
    <w:qFormat/>
    <w:uiPriority w:val="99"/>
    <w:rPr>
      <w:sz w:val="20"/>
      <w:szCs w:val="20"/>
    </w:rPr>
  </w:style>
  <w:style w:type="paragraph" w:styleId="68">
    <w:name w:val="toc 6"/>
    <w:basedOn w:val="1"/>
    <w:next w:val="1"/>
    <w:semiHidden/>
    <w:unhideWhenUsed/>
    <w:qFormat/>
    <w:uiPriority w:val="99"/>
    <w:pPr>
      <w:spacing w:after="100"/>
      <w:ind w:left="1050"/>
    </w:pPr>
  </w:style>
  <w:style w:type="paragraph" w:styleId="69">
    <w:name w:val="List 5"/>
    <w:basedOn w:val="1"/>
    <w:semiHidden/>
    <w:unhideWhenUsed/>
    <w:qFormat/>
    <w:uiPriority w:val="99"/>
    <w:pPr>
      <w:ind w:left="1415" w:hanging="283"/>
      <w:contextualSpacing/>
    </w:pPr>
  </w:style>
  <w:style w:type="paragraph" w:styleId="70">
    <w:name w:val="Body Text Indent 3"/>
    <w:basedOn w:val="1"/>
    <w:link w:val="260"/>
    <w:semiHidden/>
    <w:unhideWhenUsed/>
    <w:qFormat/>
    <w:uiPriority w:val="99"/>
    <w:pPr>
      <w:spacing w:after="120"/>
      <w:ind w:left="283"/>
    </w:pPr>
    <w:rPr>
      <w:sz w:val="16"/>
      <w:szCs w:val="16"/>
    </w:rPr>
  </w:style>
  <w:style w:type="paragraph" w:styleId="71">
    <w:name w:val="index 7"/>
    <w:basedOn w:val="1"/>
    <w:next w:val="1"/>
    <w:semiHidden/>
    <w:unhideWhenUsed/>
    <w:qFormat/>
    <w:uiPriority w:val="99"/>
    <w:pPr>
      <w:ind w:left="1470" w:hanging="210"/>
    </w:pPr>
  </w:style>
  <w:style w:type="paragraph" w:styleId="72">
    <w:name w:val="index 9"/>
    <w:basedOn w:val="1"/>
    <w:next w:val="1"/>
    <w:semiHidden/>
    <w:unhideWhenUsed/>
    <w:qFormat/>
    <w:uiPriority w:val="99"/>
    <w:pPr>
      <w:ind w:left="1890" w:hanging="210"/>
    </w:pPr>
  </w:style>
  <w:style w:type="paragraph" w:styleId="73">
    <w:name w:val="table of figures"/>
    <w:basedOn w:val="1"/>
    <w:next w:val="1"/>
    <w:semiHidden/>
    <w:unhideWhenUsed/>
    <w:qFormat/>
    <w:uiPriority w:val="99"/>
  </w:style>
  <w:style w:type="paragraph" w:styleId="74">
    <w:name w:val="toc 2"/>
    <w:basedOn w:val="1"/>
    <w:next w:val="1"/>
    <w:semiHidden/>
    <w:unhideWhenUsed/>
    <w:qFormat/>
    <w:uiPriority w:val="99"/>
    <w:pPr>
      <w:spacing w:after="100"/>
      <w:ind w:left="210"/>
    </w:pPr>
  </w:style>
  <w:style w:type="paragraph" w:styleId="75">
    <w:name w:val="toc 9"/>
    <w:basedOn w:val="1"/>
    <w:next w:val="1"/>
    <w:semiHidden/>
    <w:unhideWhenUsed/>
    <w:qFormat/>
    <w:uiPriority w:val="99"/>
    <w:pPr>
      <w:spacing w:after="100"/>
      <w:ind w:left="1680"/>
    </w:pPr>
  </w:style>
  <w:style w:type="paragraph" w:styleId="76">
    <w:name w:val="Body Text 2"/>
    <w:basedOn w:val="1"/>
    <w:link w:val="254"/>
    <w:semiHidden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semiHidden/>
    <w:unhideWhenUsed/>
    <w:qFormat/>
    <w:uiPriority w:val="99"/>
    <w:pPr>
      <w:ind w:left="1132" w:hanging="283"/>
      <w:contextualSpacing/>
    </w:pPr>
  </w:style>
  <w:style w:type="paragraph" w:styleId="78">
    <w:name w:val="List Continue 2"/>
    <w:basedOn w:val="1"/>
    <w:semiHidden/>
    <w:unhideWhenUsed/>
    <w:qFormat/>
    <w:uiPriority w:val="99"/>
    <w:pPr>
      <w:spacing w:after="120"/>
      <w:ind w:left="566"/>
      <w:contextualSpacing/>
    </w:pPr>
  </w:style>
  <w:style w:type="paragraph" w:styleId="79">
    <w:name w:val="Message Header"/>
    <w:basedOn w:val="1"/>
    <w:link w:val="287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280"/>
    <w:semiHidden/>
    <w:unhideWhenUsed/>
    <w:qFormat/>
    <w:uiPriority w:val="99"/>
    <w:rPr>
      <w:rFonts w:ascii="Consolas" w:hAnsi="Consolas" w:cs="Consolas"/>
      <w:sz w:val="20"/>
      <w:szCs w:val="20"/>
    </w:rPr>
  </w:style>
  <w:style w:type="paragraph" w:styleId="81">
    <w:name w:val="Normal (Web)"/>
    <w:basedOn w:val="1"/>
    <w:semiHidden/>
    <w:unhideWhenUsed/>
    <w:qFormat/>
    <w:uiPriority w:val="99"/>
    <w:rPr>
      <w:rFonts w:ascii="Times New Roman" w:hAnsi="Times New Roman"/>
      <w:sz w:val="24"/>
      <w:szCs w:val="24"/>
    </w:rPr>
  </w:style>
  <w:style w:type="paragraph" w:styleId="82">
    <w:name w:val="List Continue 3"/>
    <w:basedOn w:val="1"/>
    <w:semiHidden/>
    <w:unhideWhenUsed/>
    <w:qFormat/>
    <w:uiPriority w:val="99"/>
    <w:pPr>
      <w:spacing w:after="120"/>
      <w:ind w:left="849"/>
      <w:contextualSpacing/>
    </w:pPr>
  </w:style>
  <w:style w:type="paragraph" w:styleId="83">
    <w:name w:val="index 2"/>
    <w:basedOn w:val="1"/>
    <w:next w:val="1"/>
    <w:semiHidden/>
    <w:unhideWhenUsed/>
    <w:qFormat/>
    <w:uiPriority w:val="99"/>
    <w:pPr>
      <w:ind w:left="420" w:hanging="210"/>
    </w:pPr>
  </w:style>
  <w:style w:type="paragraph" w:styleId="84">
    <w:name w:val="Title"/>
    <w:basedOn w:val="1"/>
    <w:next w:val="1"/>
    <w:link w:val="299"/>
    <w:semiHidden/>
    <w:unhideWhenUsed/>
    <w:qFormat/>
    <w:uiPriority w:val="99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85">
    <w:name w:val="annotation subject"/>
    <w:basedOn w:val="28"/>
    <w:next w:val="28"/>
    <w:link w:val="264"/>
    <w:semiHidden/>
    <w:unhideWhenUsed/>
    <w:qFormat/>
    <w:uiPriority w:val="99"/>
    <w:rPr>
      <w:b/>
      <w:bCs/>
    </w:rPr>
  </w:style>
  <w:style w:type="paragraph" w:styleId="86">
    <w:name w:val="Body Text First Indent"/>
    <w:basedOn w:val="34"/>
    <w:link w:val="256"/>
    <w:semiHidden/>
    <w:unhideWhenUsed/>
    <w:qFormat/>
    <w:uiPriority w:val="99"/>
    <w:pPr>
      <w:spacing w:after="0"/>
      <w:ind w:firstLine="360"/>
    </w:pPr>
  </w:style>
  <w:style w:type="paragraph" w:styleId="87">
    <w:name w:val="Body Text First Indent 2"/>
    <w:basedOn w:val="35"/>
    <w:link w:val="258"/>
    <w:semiHidden/>
    <w:unhideWhenUsed/>
    <w:qFormat/>
    <w:uiPriority w:val="99"/>
    <w:pPr>
      <w:spacing w:after="0"/>
      <w:ind w:left="360" w:firstLine="360"/>
    </w:pPr>
  </w:style>
  <w:style w:type="table" w:styleId="89">
    <w:name w:val="Table Grid"/>
    <w:basedOn w:val="88"/>
    <w:semiHidden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unhideWhenUsed/>
    <w:qFormat/>
    <w:uiPriority w:val="99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unhideWhenUsed/>
    <w:qFormat/>
    <w:uiPriority w:val="99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unhideWhenUsed/>
    <w:qFormat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unhideWhenUsed/>
    <w:qFormat/>
    <w:uiPriority w:val="99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unhideWhenUsed/>
    <w:qFormat/>
    <w:uiPriority w:val="99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unhideWhenUsed/>
    <w:qFormat/>
    <w:uiPriority w:val="99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unhideWhenUsed/>
    <w:qFormat/>
    <w:uiPriority w:val="99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unhideWhenUsed/>
    <w:qFormat/>
    <w:uiPriority w:val="99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unhideWhenUsed/>
    <w:qFormat/>
    <w:uiPriority w:val="99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unhideWhenUsed/>
    <w:qFormat/>
    <w:uiPriority w:val="99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unhideWhenUsed/>
    <w:qFormat/>
    <w:uiPriority w:val="99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unhideWhenUsed/>
    <w:qFormat/>
    <w:uiPriority w:val="99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unhideWhenUsed/>
    <w:qFormat/>
    <w:uiPriority w:val="99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unhideWhenUsed/>
    <w:qFormat/>
    <w:uiPriority w:val="99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unhideWhenUsed/>
    <w:qFormat/>
    <w:uiPriority w:val="99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unhideWhenUsed/>
    <w:qFormat/>
    <w:uiPriority w:val="99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unhideWhenUsed/>
    <w:qFormat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unhideWhenUsed/>
    <w:qFormat/>
    <w:uiPriority w:val="99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unhideWhenUsed/>
    <w:qFormat/>
    <w:uiPriority w:val="99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unhideWhenUsed/>
    <w:qFormat/>
    <w:uiPriority w:val="99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semiHidden/>
    <w:unhideWhenUsed/>
    <w:qFormat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semiHidden/>
    <w:unhideWhenUsed/>
    <w:qFormat/>
    <w:uiPriority w:val="99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4">
    <w:name w:val="Light Shading Accent 1"/>
    <w:basedOn w:val="88"/>
    <w:semiHidden/>
    <w:unhideWhenUsed/>
    <w:qFormat/>
    <w:uiPriority w:val="99"/>
    <w:rPr>
      <w:color w:val="2F5597" w:themeColor="accent1" w:themeShade="BF"/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table" w:styleId="135">
    <w:name w:val="Light Shading Accent 2"/>
    <w:basedOn w:val="88"/>
    <w:semiHidden/>
    <w:unhideWhenUsed/>
    <w:qFormat/>
    <w:uiPriority w:val="99"/>
    <w:rPr>
      <w:color w:val="C55A11" w:themeColor="accent2" w:themeShade="BF"/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136">
    <w:name w:val="Light Shading Accent 3"/>
    <w:basedOn w:val="88"/>
    <w:semiHidden/>
    <w:unhideWhenUsed/>
    <w:qFormat/>
    <w:uiPriority w:val="99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7">
    <w:name w:val="Light Shading Accent 4"/>
    <w:basedOn w:val="88"/>
    <w:semiHidden/>
    <w:unhideWhenUsed/>
    <w:qFormat/>
    <w:uiPriority w:val="99"/>
    <w:rPr>
      <w:color w:val="BF9000" w:themeColor="accent4" w:themeShade="BF"/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138">
    <w:name w:val="Light Shading Accent 5"/>
    <w:basedOn w:val="88"/>
    <w:semiHidden/>
    <w:unhideWhenUsed/>
    <w:qFormat/>
    <w:uiPriority w:val="99"/>
    <w:rPr>
      <w:color w:val="2E75B6" w:themeColor="accent5" w:themeShade="BF"/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139">
    <w:name w:val="Light Shading Accent 6"/>
    <w:basedOn w:val="88"/>
    <w:semiHidden/>
    <w:unhideWhenUsed/>
    <w:qFormat/>
    <w:uiPriority w:val="99"/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40">
    <w:name w:val="Light List"/>
    <w:basedOn w:val="88"/>
    <w:semiHidden/>
    <w:unhideWhenUsed/>
    <w:qFormat/>
    <w:uiPriority w:val="99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1">
    <w:name w:val="Light List Accent 1"/>
    <w:basedOn w:val="88"/>
    <w:semiHidden/>
    <w:unhideWhenUsed/>
    <w:qFormat/>
    <w:uiPriority w:val="99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142">
    <w:name w:val="Light List Accent 2"/>
    <w:basedOn w:val="88"/>
    <w:semiHidden/>
    <w:unhideWhenUsed/>
    <w:qFormat/>
    <w:uiPriority w:val="99"/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143">
    <w:name w:val="Light List Accent 3"/>
    <w:basedOn w:val="88"/>
    <w:semiHidden/>
    <w:unhideWhenUsed/>
    <w:qFormat/>
    <w:uiPriority w:val="99"/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144">
    <w:name w:val="Light List Accent 4"/>
    <w:basedOn w:val="88"/>
    <w:semiHidden/>
    <w:unhideWhenUsed/>
    <w:qFormat/>
    <w:uiPriority w:val="99"/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145">
    <w:name w:val="Light List Accent 5"/>
    <w:basedOn w:val="88"/>
    <w:semiHidden/>
    <w:unhideWhenUsed/>
    <w:qFormat/>
    <w:uiPriority w:val="99"/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146">
    <w:name w:val="Light List Accent 6"/>
    <w:basedOn w:val="88"/>
    <w:semiHidden/>
    <w:unhideWhenUsed/>
    <w:qFormat/>
    <w:uiPriority w:val="99"/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147">
    <w:name w:val="Light Grid"/>
    <w:basedOn w:val="88"/>
    <w:semiHidden/>
    <w:unhideWhenUsed/>
    <w:qFormat/>
    <w:uiPriority w:val="99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8">
    <w:name w:val="Light Grid Accent 1"/>
    <w:basedOn w:val="88"/>
    <w:semiHidden/>
    <w:unhideWhenUsed/>
    <w:qFormat/>
    <w:uiPriority w:val="99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table" w:styleId="149">
    <w:name w:val="Light Grid Accent 2"/>
    <w:basedOn w:val="88"/>
    <w:semiHidden/>
    <w:unhideWhenUsed/>
    <w:qFormat/>
    <w:uiPriority w:val="99"/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150">
    <w:name w:val="Light Grid Accent 3"/>
    <w:basedOn w:val="88"/>
    <w:semiHidden/>
    <w:unhideWhenUsed/>
    <w:qFormat/>
    <w:uiPriority w:val="99"/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151">
    <w:name w:val="Light Grid Accent 4"/>
    <w:basedOn w:val="88"/>
    <w:semiHidden/>
    <w:unhideWhenUsed/>
    <w:qFormat/>
    <w:uiPriority w:val="99"/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152">
    <w:name w:val="Light Grid Accent 5"/>
    <w:basedOn w:val="88"/>
    <w:semiHidden/>
    <w:unhideWhenUsed/>
    <w:qFormat/>
    <w:uiPriority w:val="99"/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</w:tcPr>
    </w:tblStylePr>
  </w:style>
  <w:style w:type="table" w:styleId="153">
    <w:name w:val="Light Grid Accent 6"/>
    <w:basedOn w:val="88"/>
    <w:semiHidden/>
    <w:unhideWhenUsed/>
    <w:qFormat/>
    <w:uiPriority w:val="99"/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154">
    <w:name w:val="Medium Shading 1"/>
    <w:basedOn w:val="88"/>
    <w:semiHidden/>
    <w:unhideWhenUsed/>
    <w:qFormat/>
    <w:uiPriority w:val="99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1"/>
    <w:basedOn w:val="88"/>
    <w:semiHidden/>
    <w:unhideWhenUsed/>
    <w:qFormat/>
    <w:uiPriority w:val="99"/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295D2" w:themeColor="accent1" w:themeTint="BF" w:sz="8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themeTint="BF" w:sz="6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2"/>
    <w:basedOn w:val="88"/>
    <w:semiHidden/>
    <w:unhideWhenUsed/>
    <w:qFormat/>
    <w:uiPriority w:val="99"/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3"/>
    <w:basedOn w:val="88"/>
    <w:semiHidden/>
    <w:unhideWhenUsed/>
    <w:qFormat/>
    <w:uiPriority w:val="99"/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4"/>
    <w:basedOn w:val="88"/>
    <w:semiHidden/>
    <w:unhideWhenUsed/>
    <w:qFormat/>
    <w:uiPriority w:val="99"/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5"/>
    <w:basedOn w:val="88"/>
    <w:semiHidden/>
    <w:unhideWhenUsed/>
    <w:qFormat/>
    <w:uiPriority w:val="99"/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5" w:themeTint="BF" w:sz="8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5" w:themeTint="BF" w:sz="6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88"/>
    <w:semiHidden/>
    <w:unhideWhenUsed/>
    <w:qFormat/>
    <w:uiPriority w:val="99"/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1">
    <w:name w:val="Medium Shading 2"/>
    <w:basedOn w:val="88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2">
    <w:name w:val="Medium Shading 2 Accent 1"/>
    <w:basedOn w:val="88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3">
    <w:name w:val="Medium Shading 2 Accent 2"/>
    <w:basedOn w:val="88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4">
    <w:name w:val="Medium Shading 2 Accent 3"/>
    <w:basedOn w:val="88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5">
    <w:name w:val="Medium Shading 2 Accent 4"/>
    <w:basedOn w:val="88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6">
    <w:name w:val="Medium Shading 2 Accent 5"/>
    <w:basedOn w:val="88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7">
    <w:name w:val="Medium Shading 2 Accent 6"/>
    <w:basedOn w:val="88"/>
    <w:semiHidden/>
    <w:unhideWhenUsed/>
    <w:qFormat/>
    <w:uiPriority w:val="99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8">
    <w:name w:val="Medium List 1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9">
    <w:name w:val="Medium List 1 Accent 1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shd w:val="clear" w:color="auto" w:fill="D0DCF0" w:themeFill="accent1" w:themeFillTint="3F"/>
      </w:tcPr>
    </w:tblStylePr>
  </w:style>
  <w:style w:type="table" w:styleId="170">
    <w:name w:val="Medium List 1 Accent 2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171">
    <w:name w:val="Medium List 1 Accent 3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72">
    <w:name w:val="Medium List 1 Accent 4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173">
    <w:name w:val="Medium List 1 Accent 5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74">
    <w:name w:val="Medium List 1 Accent 6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175">
    <w:name w:val="Medium List 2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1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2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3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4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5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List 2 Accent 6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2">
    <w:name w:val="Medium Grid 1"/>
    <w:basedOn w:val="88"/>
    <w:semiHidden/>
    <w:unhideWhenUsed/>
    <w:qFormat/>
    <w:uiPriority w:val="99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3">
    <w:name w:val="Medium Grid 1 Accent 1"/>
    <w:basedOn w:val="88"/>
    <w:semiHidden/>
    <w:unhideWhenUsed/>
    <w:qFormat/>
    <w:uiPriority w:val="99"/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84">
    <w:name w:val="Medium Grid 1 Accent 2"/>
    <w:basedOn w:val="88"/>
    <w:semiHidden/>
    <w:unhideWhenUsed/>
    <w:qFormat/>
    <w:uiPriority w:val="99"/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85">
    <w:name w:val="Medium Grid 1 Accent 3"/>
    <w:basedOn w:val="88"/>
    <w:semiHidden/>
    <w:unhideWhenUsed/>
    <w:qFormat/>
    <w:uiPriority w:val="99"/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86">
    <w:name w:val="Medium Grid 1 Accent 4"/>
    <w:basedOn w:val="88"/>
    <w:semiHidden/>
    <w:unhideWhenUsed/>
    <w:qFormat/>
    <w:uiPriority w:val="99"/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87">
    <w:name w:val="Medium Grid 1 Accent 5"/>
    <w:basedOn w:val="88"/>
    <w:semiHidden/>
    <w:unhideWhenUsed/>
    <w:qFormat/>
    <w:uiPriority w:val="99"/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  <w:insideV w:val="single" w:color="84B4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188">
    <w:name w:val="Medium Grid 1 Accent 6"/>
    <w:basedOn w:val="88"/>
    <w:semiHidden/>
    <w:unhideWhenUsed/>
    <w:qFormat/>
    <w:uiPriority w:val="99"/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189">
    <w:name w:val="Medium Grid 2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1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CF0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2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3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4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5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2 Accent 6"/>
    <w:basedOn w:val="88"/>
    <w:semiHidden/>
    <w:unhideWhenUsed/>
    <w:qFormat/>
    <w:uiPriority w:val="9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6">
    <w:name w:val="Medium Grid 3"/>
    <w:basedOn w:val="88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7">
    <w:name w:val="Medium Grid 3 Accent 1"/>
    <w:basedOn w:val="88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CF0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1" w:themeFillTint="7F"/>
      </w:tcPr>
    </w:tblStylePr>
  </w:style>
  <w:style w:type="table" w:styleId="198">
    <w:name w:val="Medium Grid 3 Accent 2"/>
    <w:basedOn w:val="88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99">
    <w:name w:val="Medium Grid 3 Accent 3"/>
    <w:basedOn w:val="88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200">
    <w:name w:val="Medium Grid 3 Accent 4"/>
    <w:basedOn w:val="88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201">
    <w:name w:val="Medium Grid 3 Accent 5"/>
    <w:basedOn w:val="88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5" w:themeFillTint="7F"/>
      </w:tcPr>
    </w:tblStylePr>
  </w:style>
  <w:style w:type="table" w:styleId="202">
    <w:name w:val="Medium Grid 3 Accent 6"/>
    <w:basedOn w:val="88"/>
    <w:semiHidden/>
    <w:unhideWhenUsed/>
    <w:qFormat/>
    <w:uiPriority w:val="9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203">
    <w:name w:val="Dark List"/>
    <w:basedOn w:val="88"/>
    <w:semiHidden/>
    <w:unhideWhenUsed/>
    <w:qFormat/>
    <w:uiPriority w:val="99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4">
    <w:name w:val="Dark List Accent 1"/>
    <w:basedOn w:val="88"/>
    <w:semiHidden/>
    <w:unhideWhenUsed/>
    <w:qFormat/>
    <w:uiPriority w:val="99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205">
    <w:name w:val="Dark List Accent 2"/>
    <w:basedOn w:val="88"/>
    <w:semiHidden/>
    <w:unhideWhenUsed/>
    <w:qFormat/>
    <w:uiPriority w:val="99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206">
    <w:name w:val="Dark List Accent 3"/>
    <w:basedOn w:val="88"/>
    <w:semiHidden/>
    <w:unhideWhenUsed/>
    <w:qFormat/>
    <w:uiPriority w:val="99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207">
    <w:name w:val="Dark List Accent 4"/>
    <w:basedOn w:val="88"/>
    <w:semiHidden/>
    <w:unhideWhenUsed/>
    <w:qFormat/>
    <w:uiPriority w:val="99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208">
    <w:name w:val="Dark List Accent 5"/>
    <w:basedOn w:val="88"/>
    <w:semiHidden/>
    <w:unhideWhenUsed/>
    <w:qFormat/>
    <w:uiPriority w:val="99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</w:style>
  <w:style w:type="table" w:styleId="209">
    <w:name w:val="Dark List Accent 6"/>
    <w:basedOn w:val="88"/>
    <w:semiHidden/>
    <w:unhideWhenUsed/>
    <w:qFormat/>
    <w:uiPriority w:val="99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210">
    <w:name w:val="Colorful Shading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1">
    <w:name w:val="Colorful Shading Accent 1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4378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2">
    <w:name w:val="Colorful Shading Accent 2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3">
    <w:name w:val="Colorful Shading Accent 3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14">
    <w:name w:val="Colorful Shading Accent 4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5">
    <w:name w:val="Colorful Shading Accent 5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DE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6">
    <w:name w:val="Colorful Shading Accent 6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7">
    <w:name w:val="Colorful List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8">
    <w:name w:val="Colorful List Accent 1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19">
    <w:name w:val="Colorful List Accent 2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20">
    <w:name w:val="Colorful List Accent 3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221">
    <w:name w:val="Colorful List Accent 4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222">
    <w:name w:val="Colorful List Accent 5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EF5FA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23">
    <w:name w:val="Colorful List Accent 6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17DC1" w:themeFill="accent5" w:themeFillShade="CC"/>
      </w:tcPr>
    </w:tblStylePr>
    <w:tblStylePr w:type="lastRow">
      <w:rPr>
        <w:b/>
        <w:bCs/>
        <w:color w:val="327DC2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24">
    <w:name w:val="Colorful Grid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5">
    <w:name w:val="Colorful Grid Accent 1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26">
    <w:name w:val="Colorful Grid Accent 2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27">
    <w:name w:val="Colorful Grid Accent 3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28">
    <w:name w:val="Colorful Grid Accent 4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229">
    <w:name w:val="Colorful Grid Accent 5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230">
    <w:name w:val="Colorful Grid Accent 6"/>
    <w:basedOn w:val="88"/>
    <w:semiHidden/>
    <w:unhideWhenUsed/>
    <w:qFormat/>
    <w:uiPriority w:val="99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styleId="232">
    <w:name w:val="Strong"/>
    <w:basedOn w:val="231"/>
    <w:semiHidden/>
    <w:unhideWhenUsed/>
    <w:qFormat/>
    <w:uiPriority w:val="99"/>
    <w:rPr>
      <w:b/>
      <w:bCs/>
    </w:rPr>
  </w:style>
  <w:style w:type="character" w:styleId="233">
    <w:name w:val="endnote reference"/>
    <w:basedOn w:val="231"/>
    <w:semiHidden/>
    <w:unhideWhenUsed/>
    <w:qFormat/>
    <w:uiPriority w:val="99"/>
    <w:rPr>
      <w:vertAlign w:val="superscript"/>
    </w:rPr>
  </w:style>
  <w:style w:type="character" w:styleId="234">
    <w:name w:val="page number"/>
    <w:basedOn w:val="231"/>
    <w:unhideWhenUsed/>
    <w:qFormat/>
    <w:uiPriority w:val="29"/>
  </w:style>
  <w:style w:type="character" w:styleId="235">
    <w:name w:val="FollowedHyperlink"/>
    <w:basedOn w:val="23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36">
    <w:name w:val="Emphasis"/>
    <w:basedOn w:val="231"/>
    <w:semiHidden/>
    <w:unhideWhenUsed/>
    <w:qFormat/>
    <w:uiPriority w:val="99"/>
    <w:rPr>
      <w:i/>
      <w:iCs/>
    </w:rPr>
  </w:style>
  <w:style w:type="character" w:styleId="237">
    <w:name w:val="line number"/>
    <w:basedOn w:val="231"/>
    <w:semiHidden/>
    <w:unhideWhenUsed/>
    <w:qFormat/>
    <w:uiPriority w:val="99"/>
  </w:style>
  <w:style w:type="character" w:styleId="238">
    <w:name w:val="HTML Definition"/>
    <w:basedOn w:val="231"/>
    <w:semiHidden/>
    <w:unhideWhenUsed/>
    <w:qFormat/>
    <w:uiPriority w:val="99"/>
    <w:rPr>
      <w:i/>
      <w:iCs/>
    </w:rPr>
  </w:style>
  <w:style w:type="character" w:styleId="239">
    <w:name w:val="HTML Typewriter"/>
    <w:basedOn w:val="231"/>
    <w:semiHidden/>
    <w:unhideWhenUsed/>
    <w:qFormat/>
    <w:uiPriority w:val="99"/>
    <w:rPr>
      <w:rFonts w:ascii="Consolas" w:hAnsi="Consolas" w:cs="Consolas"/>
      <w:sz w:val="20"/>
      <w:szCs w:val="20"/>
    </w:rPr>
  </w:style>
  <w:style w:type="character" w:styleId="240">
    <w:name w:val="HTML Acronym"/>
    <w:basedOn w:val="231"/>
    <w:semiHidden/>
    <w:unhideWhenUsed/>
    <w:qFormat/>
    <w:uiPriority w:val="99"/>
  </w:style>
  <w:style w:type="character" w:styleId="241">
    <w:name w:val="HTML Variable"/>
    <w:basedOn w:val="231"/>
    <w:semiHidden/>
    <w:unhideWhenUsed/>
    <w:qFormat/>
    <w:uiPriority w:val="99"/>
    <w:rPr>
      <w:i/>
      <w:iCs/>
    </w:rPr>
  </w:style>
  <w:style w:type="character" w:styleId="242">
    <w:name w:val="Hyperlink"/>
    <w:basedOn w:val="231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43">
    <w:name w:val="HTML Code"/>
    <w:basedOn w:val="231"/>
    <w:semiHidden/>
    <w:unhideWhenUsed/>
    <w:qFormat/>
    <w:uiPriority w:val="99"/>
    <w:rPr>
      <w:rFonts w:ascii="Consolas" w:hAnsi="Consolas" w:cs="Consolas"/>
      <w:sz w:val="20"/>
      <w:szCs w:val="20"/>
    </w:rPr>
  </w:style>
  <w:style w:type="character" w:styleId="244">
    <w:name w:val="annotation reference"/>
    <w:basedOn w:val="231"/>
    <w:semiHidden/>
    <w:unhideWhenUsed/>
    <w:qFormat/>
    <w:uiPriority w:val="99"/>
    <w:rPr>
      <w:sz w:val="16"/>
      <w:szCs w:val="16"/>
    </w:rPr>
  </w:style>
  <w:style w:type="character" w:styleId="245">
    <w:name w:val="HTML Cite"/>
    <w:basedOn w:val="231"/>
    <w:semiHidden/>
    <w:unhideWhenUsed/>
    <w:qFormat/>
    <w:uiPriority w:val="99"/>
    <w:rPr>
      <w:i/>
      <w:iCs/>
    </w:rPr>
  </w:style>
  <w:style w:type="character" w:styleId="246">
    <w:name w:val="footnote reference"/>
    <w:basedOn w:val="231"/>
    <w:semiHidden/>
    <w:unhideWhenUsed/>
    <w:qFormat/>
    <w:uiPriority w:val="99"/>
    <w:rPr>
      <w:vertAlign w:val="superscript"/>
    </w:rPr>
  </w:style>
  <w:style w:type="character" w:styleId="247">
    <w:name w:val="HTML Keyboard"/>
    <w:basedOn w:val="231"/>
    <w:semiHidden/>
    <w:unhideWhenUsed/>
    <w:qFormat/>
    <w:uiPriority w:val="99"/>
    <w:rPr>
      <w:rFonts w:ascii="Consolas" w:hAnsi="Consolas" w:cs="Consolas"/>
      <w:sz w:val="20"/>
      <w:szCs w:val="20"/>
    </w:rPr>
  </w:style>
  <w:style w:type="character" w:styleId="248">
    <w:name w:val="HTML Sample"/>
    <w:basedOn w:val="231"/>
    <w:semiHidden/>
    <w:unhideWhenUsed/>
    <w:qFormat/>
    <w:uiPriority w:val="99"/>
    <w:rPr>
      <w:rFonts w:ascii="Consolas" w:hAnsi="Consolas" w:cs="Consolas"/>
      <w:sz w:val="24"/>
      <w:szCs w:val="24"/>
    </w:rPr>
  </w:style>
  <w:style w:type="character" w:customStyle="1" w:styleId="249">
    <w:name w:val="Header Char"/>
    <w:basedOn w:val="231"/>
    <w:link w:val="57"/>
    <w:qFormat/>
    <w:uiPriority w:val="99"/>
    <w:rPr>
      <w:rFonts w:ascii="Calibri" w:hAnsi="Calibri" w:eastAsia="宋体" w:cs="Times New Roman"/>
    </w:rPr>
  </w:style>
  <w:style w:type="character" w:customStyle="1" w:styleId="250">
    <w:name w:val="Footer Char"/>
    <w:basedOn w:val="231"/>
    <w:link w:val="55"/>
    <w:qFormat/>
    <w:uiPriority w:val="99"/>
    <w:rPr>
      <w:rFonts w:ascii="Calibri" w:hAnsi="Calibri" w:eastAsia="宋体" w:cs="Times New Roman"/>
    </w:rPr>
  </w:style>
  <w:style w:type="character" w:customStyle="1" w:styleId="251">
    <w:name w:val="Balloon Text Char"/>
    <w:basedOn w:val="231"/>
    <w:link w:val="54"/>
    <w:semiHidden/>
    <w:qFormat/>
    <w:uiPriority w:val="99"/>
    <w:rPr>
      <w:rFonts w:ascii="Tahoma" w:hAnsi="Tahoma" w:eastAsia="宋体" w:cs="Tahoma"/>
      <w:sz w:val="16"/>
      <w:szCs w:val="16"/>
    </w:rPr>
  </w:style>
  <w:style w:type="paragraph" w:customStyle="1" w:styleId="252">
    <w:name w:val="Bibliography"/>
    <w:basedOn w:val="1"/>
    <w:next w:val="1"/>
    <w:semiHidden/>
    <w:unhideWhenUsed/>
    <w:qFormat/>
    <w:uiPriority w:val="99"/>
  </w:style>
  <w:style w:type="character" w:customStyle="1" w:styleId="253">
    <w:name w:val="Body Text Char"/>
    <w:basedOn w:val="231"/>
    <w:link w:val="34"/>
    <w:semiHidden/>
    <w:qFormat/>
    <w:uiPriority w:val="99"/>
    <w:rPr>
      <w:rFonts w:ascii="Calibri" w:hAnsi="Calibri" w:eastAsia="宋体" w:cs="Times New Roman"/>
    </w:rPr>
  </w:style>
  <w:style w:type="character" w:customStyle="1" w:styleId="254">
    <w:name w:val="Body Text 2 Char"/>
    <w:basedOn w:val="231"/>
    <w:link w:val="76"/>
    <w:semiHidden/>
    <w:qFormat/>
    <w:uiPriority w:val="99"/>
    <w:rPr>
      <w:rFonts w:ascii="Calibri" w:hAnsi="Calibri" w:eastAsia="宋体" w:cs="Times New Roman"/>
    </w:rPr>
  </w:style>
  <w:style w:type="character" w:customStyle="1" w:styleId="255">
    <w:name w:val="Body Text 3 Char"/>
    <w:basedOn w:val="231"/>
    <w:link w:val="31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256">
    <w:name w:val="Body Text First Indent Char"/>
    <w:basedOn w:val="253"/>
    <w:link w:val="86"/>
    <w:semiHidden/>
    <w:qFormat/>
    <w:uiPriority w:val="99"/>
    <w:rPr>
      <w:rFonts w:ascii="Calibri" w:hAnsi="Calibri" w:eastAsia="宋体" w:cs="Times New Roman"/>
    </w:rPr>
  </w:style>
  <w:style w:type="character" w:customStyle="1" w:styleId="257">
    <w:name w:val="Body Text Indent Char"/>
    <w:basedOn w:val="231"/>
    <w:link w:val="35"/>
    <w:semiHidden/>
    <w:qFormat/>
    <w:uiPriority w:val="99"/>
    <w:rPr>
      <w:rFonts w:ascii="Calibri" w:hAnsi="Calibri" w:eastAsia="宋体" w:cs="Times New Roman"/>
    </w:rPr>
  </w:style>
  <w:style w:type="character" w:customStyle="1" w:styleId="258">
    <w:name w:val="Body Text First Indent 2 Char"/>
    <w:basedOn w:val="257"/>
    <w:link w:val="87"/>
    <w:semiHidden/>
    <w:qFormat/>
    <w:uiPriority w:val="99"/>
    <w:rPr>
      <w:rFonts w:ascii="Calibri" w:hAnsi="Calibri" w:eastAsia="宋体" w:cs="Times New Roman"/>
    </w:rPr>
  </w:style>
  <w:style w:type="character" w:customStyle="1" w:styleId="259">
    <w:name w:val="Body Text Indent 2 Char"/>
    <w:basedOn w:val="231"/>
    <w:link w:val="51"/>
    <w:semiHidden/>
    <w:qFormat/>
    <w:uiPriority w:val="99"/>
    <w:rPr>
      <w:rFonts w:ascii="Calibri" w:hAnsi="Calibri" w:eastAsia="宋体" w:cs="Times New Roman"/>
    </w:rPr>
  </w:style>
  <w:style w:type="character" w:customStyle="1" w:styleId="260">
    <w:name w:val="Body Text Indent 3 Char"/>
    <w:basedOn w:val="231"/>
    <w:link w:val="70"/>
    <w:semiHidden/>
    <w:qFormat/>
    <w:uiPriority w:val="99"/>
    <w:rPr>
      <w:rFonts w:ascii="Calibri" w:hAnsi="Calibri" w:eastAsia="宋体" w:cs="Times New Roman"/>
      <w:sz w:val="16"/>
      <w:szCs w:val="16"/>
    </w:rPr>
  </w:style>
  <w:style w:type="character" w:customStyle="1" w:styleId="261">
    <w:name w:val="Book Title"/>
    <w:basedOn w:val="231"/>
    <w:semiHidden/>
    <w:unhideWhenUsed/>
    <w:qFormat/>
    <w:uiPriority w:val="99"/>
    <w:rPr>
      <w:b/>
      <w:bCs/>
      <w:smallCaps/>
      <w:spacing w:val="5"/>
    </w:rPr>
  </w:style>
  <w:style w:type="character" w:customStyle="1" w:styleId="262">
    <w:name w:val="Closing Char"/>
    <w:basedOn w:val="231"/>
    <w:link w:val="32"/>
    <w:semiHidden/>
    <w:qFormat/>
    <w:uiPriority w:val="99"/>
    <w:rPr>
      <w:rFonts w:ascii="Calibri" w:hAnsi="Calibri" w:eastAsia="宋体" w:cs="Times New Roman"/>
    </w:rPr>
  </w:style>
  <w:style w:type="character" w:customStyle="1" w:styleId="263">
    <w:name w:val="Comment Text Char"/>
    <w:basedOn w:val="231"/>
    <w:link w:val="28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64">
    <w:name w:val="Comment Subject Char"/>
    <w:basedOn w:val="263"/>
    <w:link w:val="85"/>
    <w:semiHidden/>
    <w:qFormat/>
    <w:uiPriority w:val="99"/>
    <w:rPr>
      <w:rFonts w:ascii="Calibri" w:hAnsi="Calibri" w:eastAsia="宋体" w:cs="Times New Roman"/>
      <w:b/>
      <w:bCs/>
      <w:sz w:val="20"/>
      <w:szCs w:val="20"/>
    </w:rPr>
  </w:style>
  <w:style w:type="character" w:customStyle="1" w:styleId="265">
    <w:name w:val="Date Char"/>
    <w:basedOn w:val="231"/>
    <w:link w:val="50"/>
    <w:semiHidden/>
    <w:qFormat/>
    <w:uiPriority w:val="99"/>
    <w:rPr>
      <w:rFonts w:ascii="Calibri" w:hAnsi="Calibri" w:eastAsia="宋体" w:cs="Times New Roman"/>
    </w:rPr>
  </w:style>
  <w:style w:type="character" w:customStyle="1" w:styleId="266">
    <w:name w:val="Document Map Char"/>
    <w:basedOn w:val="231"/>
    <w:link w:val="26"/>
    <w:semiHidden/>
    <w:qFormat/>
    <w:uiPriority w:val="99"/>
    <w:rPr>
      <w:rFonts w:ascii="Tahoma" w:hAnsi="Tahoma" w:eastAsia="宋体" w:cs="Tahoma"/>
      <w:sz w:val="16"/>
      <w:szCs w:val="16"/>
    </w:rPr>
  </w:style>
  <w:style w:type="character" w:customStyle="1" w:styleId="267">
    <w:name w:val="E-mail Signature Char"/>
    <w:basedOn w:val="231"/>
    <w:link w:val="19"/>
    <w:semiHidden/>
    <w:qFormat/>
    <w:uiPriority w:val="99"/>
    <w:rPr>
      <w:rFonts w:ascii="Calibri" w:hAnsi="Calibri" w:eastAsia="宋体" w:cs="Times New Roman"/>
    </w:rPr>
  </w:style>
  <w:style w:type="character" w:customStyle="1" w:styleId="268">
    <w:name w:val="Endnote Text Char"/>
    <w:basedOn w:val="231"/>
    <w:link w:val="52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69">
    <w:name w:val="Footnote Text Char"/>
    <w:basedOn w:val="231"/>
    <w:link w:val="67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270">
    <w:name w:val="Heading 1 Char"/>
    <w:basedOn w:val="231"/>
    <w:link w:val="3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271">
    <w:name w:val="Heading 2 Char"/>
    <w:basedOn w:val="231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72">
    <w:name w:val="Heading 3 Char"/>
    <w:basedOn w:val="231"/>
    <w:link w:val="5"/>
    <w:semiHidden/>
    <w:qFormat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73">
    <w:name w:val="Heading 4 Char"/>
    <w:basedOn w:val="231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74">
    <w:name w:val="Heading 5 Char"/>
    <w:basedOn w:val="231"/>
    <w:link w:val="7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275">
    <w:name w:val="Heading 6 Char"/>
    <w:basedOn w:val="23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276">
    <w:name w:val="Heading 7 Char"/>
    <w:basedOn w:val="231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7">
    <w:name w:val="Heading 8 Char"/>
    <w:basedOn w:val="231"/>
    <w:link w:val="10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8">
    <w:name w:val="Heading 9 Char"/>
    <w:basedOn w:val="231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9">
    <w:name w:val="HTML Address Char"/>
    <w:basedOn w:val="231"/>
    <w:link w:val="41"/>
    <w:semiHidden/>
    <w:qFormat/>
    <w:uiPriority w:val="99"/>
    <w:rPr>
      <w:rFonts w:ascii="Calibri" w:hAnsi="Calibri" w:eastAsia="宋体" w:cs="Times New Roman"/>
      <w:i/>
      <w:iCs/>
    </w:rPr>
  </w:style>
  <w:style w:type="character" w:customStyle="1" w:styleId="280">
    <w:name w:val="HTML Preformatted Char"/>
    <w:basedOn w:val="231"/>
    <w:link w:val="80"/>
    <w:semiHidden/>
    <w:qFormat/>
    <w:uiPriority w:val="99"/>
    <w:rPr>
      <w:rFonts w:ascii="Consolas" w:hAnsi="Consolas" w:eastAsia="宋体" w:cs="Consolas"/>
      <w:sz w:val="20"/>
      <w:szCs w:val="20"/>
    </w:rPr>
  </w:style>
  <w:style w:type="character" w:customStyle="1" w:styleId="281">
    <w:name w:val="Intense Emphasis"/>
    <w:basedOn w:val="231"/>
    <w:semiHidden/>
    <w:unhideWhenUsed/>
    <w:qFormat/>
    <w:uiPriority w:val="99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282">
    <w:name w:val="Intense Quote"/>
    <w:basedOn w:val="1"/>
    <w:next w:val="1"/>
    <w:link w:val="283"/>
    <w:semiHidden/>
    <w:unhideWhenUsed/>
    <w:qFormat/>
    <w:uiPriority w:val="99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83">
    <w:name w:val="Intense Quote Char"/>
    <w:basedOn w:val="231"/>
    <w:link w:val="282"/>
    <w:qFormat/>
    <w:uiPriority w:val="30"/>
    <w:rPr>
      <w:rFonts w:ascii="Calibri" w:hAnsi="Calibri" w:eastAsia="宋体" w:cs="Times New Roman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284">
    <w:name w:val="Intense Reference"/>
    <w:basedOn w:val="231"/>
    <w:semiHidden/>
    <w:unhideWhenUsed/>
    <w:qFormat/>
    <w:uiPriority w:val="99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285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286">
    <w:name w:val="Macro Text Char"/>
    <w:basedOn w:val="231"/>
    <w:link w:val="2"/>
    <w:semiHidden/>
    <w:qFormat/>
    <w:uiPriority w:val="99"/>
    <w:rPr>
      <w:rFonts w:ascii="Consolas" w:hAnsi="Consolas" w:eastAsia="宋体" w:cs="Consolas"/>
      <w:sz w:val="20"/>
      <w:szCs w:val="20"/>
    </w:rPr>
  </w:style>
  <w:style w:type="character" w:customStyle="1" w:styleId="287">
    <w:name w:val="Message Header Char"/>
    <w:basedOn w:val="231"/>
    <w:link w:val="79"/>
    <w:semiHidden/>
    <w:qFormat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288">
    <w:name w:val="No Spacing"/>
    <w:semiHidden/>
    <w:unhideWhenUsed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89">
    <w:name w:val="Note Heading Char"/>
    <w:basedOn w:val="231"/>
    <w:link w:val="16"/>
    <w:semiHidden/>
    <w:qFormat/>
    <w:uiPriority w:val="99"/>
    <w:rPr>
      <w:rFonts w:ascii="Calibri" w:hAnsi="Calibri" w:eastAsia="宋体" w:cs="Times New Roman"/>
    </w:rPr>
  </w:style>
  <w:style w:type="character" w:styleId="290">
    <w:name w:val="Placeholder Text"/>
    <w:basedOn w:val="231"/>
    <w:unhideWhenUsed/>
    <w:qFormat/>
    <w:uiPriority w:val="99"/>
    <w:rPr>
      <w:color w:val="808080"/>
    </w:rPr>
  </w:style>
  <w:style w:type="character" w:customStyle="1" w:styleId="291">
    <w:name w:val="Plain Text Char"/>
    <w:basedOn w:val="231"/>
    <w:link w:val="45"/>
    <w:semiHidden/>
    <w:qFormat/>
    <w:uiPriority w:val="99"/>
    <w:rPr>
      <w:rFonts w:ascii="Consolas" w:hAnsi="Consolas" w:eastAsia="宋体" w:cs="Consolas"/>
      <w:szCs w:val="21"/>
    </w:rPr>
  </w:style>
  <w:style w:type="paragraph" w:styleId="292">
    <w:name w:val="Quote"/>
    <w:basedOn w:val="1"/>
    <w:next w:val="1"/>
    <w:link w:val="293"/>
    <w:semiHidden/>
    <w:unhideWhenUsed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93">
    <w:name w:val="Quote Char"/>
    <w:basedOn w:val="231"/>
    <w:link w:val="292"/>
    <w:qFormat/>
    <w:uiPriority w:val="29"/>
    <w:rPr>
      <w:rFonts w:ascii="Calibri" w:hAnsi="Calibri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94">
    <w:name w:val="Salutation Char"/>
    <w:basedOn w:val="231"/>
    <w:link w:val="30"/>
    <w:semiHidden/>
    <w:qFormat/>
    <w:uiPriority w:val="99"/>
    <w:rPr>
      <w:rFonts w:ascii="Calibri" w:hAnsi="Calibri" w:eastAsia="宋体" w:cs="Times New Roman"/>
    </w:rPr>
  </w:style>
  <w:style w:type="character" w:customStyle="1" w:styleId="295">
    <w:name w:val="Signature Char"/>
    <w:basedOn w:val="231"/>
    <w:link w:val="58"/>
    <w:semiHidden/>
    <w:qFormat/>
    <w:uiPriority w:val="99"/>
    <w:rPr>
      <w:rFonts w:ascii="Calibri" w:hAnsi="Calibri" w:eastAsia="宋体" w:cs="Times New Roman"/>
    </w:rPr>
  </w:style>
  <w:style w:type="character" w:customStyle="1" w:styleId="296">
    <w:name w:val="Subtitle Char"/>
    <w:basedOn w:val="231"/>
    <w:link w:val="64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97">
    <w:name w:val="Subtle Emphasis"/>
    <w:basedOn w:val="231"/>
    <w:semiHidden/>
    <w:unhideWhenUsed/>
    <w:qFormat/>
    <w:uiPriority w:val="9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98">
    <w:name w:val="Subtle Reference"/>
    <w:basedOn w:val="231"/>
    <w:semiHidden/>
    <w:unhideWhenUsed/>
    <w:qFormat/>
    <w:uiPriority w:val="99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299">
    <w:name w:val="Title Char"/>
    <w:basedOn w:val="231"/>
    <w:link w:val="84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customStyle="1" w:styleId="300">
    <w:name w:val="TOC Heading"/>
    <w:basedOn w:val="3"/>
    <w:next w:val="1"/>
    <w:semiHidden/>
    <w:unhideWhenUsed/>
    <w:qFormat/>
    <w:uiPriority w:val="99"/>
    <w:pPr>
      <w:outlineLvl w:val="9"/>
    </w:pPr>
  </w:style>
  <w:style w:type="paragraph" w:customStyle="1" w:styleId="301">
    <w:name w:val="DocsID"/>
    <w:basedOn w:val="1"/>
    <w:qFormat/>
    <w:uiPriority w:val="29"/>
    <w:pPr>
      <w:widowControl/>
      <w:spacing w:before="20"/>
      <w:jc w:val="left"/>
    </w:pPr>
    <w:rPr>
      <w:rFonts w:ascii="Arial" w:hAnsi="Arial" w:eastAsia="Times New Roman"/>
      <w:kern w:val="0"/>
      <w:sz w:val="16"/>
      <w:szCs w:val="20"/>
      <w:lang w:val="en-GB" w:eastAsia="en-US"/>
    </w:rPr>
  </w:style>
  <w:style w:type="paragraph" w:customStyle="1" w:styleId="302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Norton Rose Fulbright</Company>
  <Pages>2</Pages>
  <Words>630</Words>
  <Characters>1047</Characters>
  <Lines>10</Lines>
  <Paragraphs>2</Paragraphs>
  <TotalTime>4</TotalTime>
  <ScaleCrop>false</ScaleCrop>
  <LinksUpToDate>false</LinksUpToDate>
  <CharactersWithSpaces>1073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2022-05-30T21:46:00Z</dcterms:created>
  <dc:creator>陈媚</dc:creator>
  <cp:lastModifiedBy>oa</cp:lastModifiedBy>
  <dcterms:modified xsi:type="dcterms:W3CDTF">2022-05-31T16:43:28Z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-SETTINGS">
    <vt:lpwstr>0</vt:lpwstr>
  </property>
  <property fmtid="{D5CDD505-2E9C-101B-9397-08002B2CF9AE}" pid="3" name="WordLXNoDocIdAutoUpdate">
    <vt:lpwstr>False</vt:lpwstr>
  </property>
  <property fmtid="{D5CDD505-2E9C-101B-9397-08002B2CF9AE}" pid="4" name="KSOProductBuildVer">
    <vt:lpwstr>2052-11.8.2.9695</vt:lpwstr>
  </property>
  <property fmtid="{D5CDD505-2E9C-101B-9397-08002B2CF9AE}" pid="5" name="ICV">
    <vt:lpwstr>7384CA191A524FDF931364FE6067B284</vt:lpwstr>
  </property>
</Properties>
</file>