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glossary/document.xml" ContentType="application/vnd.openxmlformats-officedocument.wordprocessingml.document.glossary+xml"/>
  <Override PartName="/word/glossary/endnotes.xml" ContentType="application/vnd.openxmlformats-officedocument.wordprocessingml.endnotes+xml"/>
  <Override PartName="/word/glossary/fontTable.xml" ContentType="application/vnd.openxmlformats-officedocument.wordprocessingml.fontTable+xml"/>
  <Override PartName="/word/glossary/footnotes.xml" ContentType="application/vnd.openxmlformats-officedocument.wordprocessingml.footnotes+xml"/>
  <Override PartName="/word/glossary/settings.xml" ContentType="application/vnd.openxmlformats-officedocument.wordprocessingml.settings+xml"/>
  <Override PartName="/word/glossary/styles.xml" ContentType="application/vnd.openxmlformats-officedocument.wordprocessingml.styl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napToGrid w:val="0"/>
        <w:spacing w:before="100" w:beforeAutospacing="1" w:after="100" w:afterAutospacing="1"/>
        <w:jc w:val="left"/>
        <w:rPr>
          <w:rFonts w:ascii="Times New Roman" w:hAnsi="Times New Roman"/>
          <w:b/>
          <w:szCs w:val="21"/>
        </w:rPr>
      </w:pPr>
    </w:p>
    <w:p>
      <w:pPr>
        <w:spacing w:line="440" w:lineRule="exact"/>
        <w:jc w:val="center"/>
        <w:rPr>
          <w:rFonts w:ascii="黑体" w:hAnsi="Times New Roman" w:eastAsia="黑体"/>
          <w:sz w:val="30"/>
          <w:szCs w:val="30"/>
        </w:rPr>
      </w:pPr>
      <w:r>
        <w:rPr>
          <w:rFonts w:hint="eastAsia" w:ascii="黑体" w:hAnsi="Times New Roman" w:eastAsia="黑体"/>
          <w:sz w:val="30"/>
          <w:szCs w:val="30"/>
        </w:rPr>
        <w:t>经营者集中简易案件公示表</w:t>
      </w:r>
    </w:p>
    <w:p>
      <w:pPr>
        <w:spacing w:line="440" w:lineRule="exact"/>
        <w:rPr>
          <w:rFonts w:ascii="黑体" w:hAnsi="Times New Roman" w:eastAsia="黑体"/>
          <w:sz w:val="28"/>
          <w:szCs w:val="28"/>
        </w:rPr>
      </w:pPr>
    </w:p>
    <w:p>
      <w:pPr>
        <w:spacing w:line="440" w:lineRule="exact"/>
        <w:ind w:firstLine="845" w:firstLineChars="302"/>
        <w:rPr>
          <w:rFonts w:ascii="仿宋_GB2312" w:hAnsi="Times New Roman" w:eastAsia="仿宋_GB2312"/>
          <w:sz w:val="28"/>
          <w:szCs w:val="28"/>
        </w:rPr>
      </w:pPr>
    </w:p>
    <w:tbl>
      <w:tblPr>
        <w:tblStyle w:val="87"/>
        <w:tblW w:w="875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09"/>
        <w:gridCol w:w="1796"/>
        <w:gridCol w:w="515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9" w:type="dxa"/>
            <w:shd w:val="clear" w:color="auto" w:fill="D9D9D9"/>
            <w:vAlign w:val="center"/>
          </w:tcPr>
          <w:p>
            <w:pPr>
              <w:spacing w:line="500" w:lineRule="exact"/>
              <w:jc w:val="center"/>
              <w:rPr>
                <w:rFonts w:ascii="仿宋" w:hAnsi="仿宋" w:eastAsia="仿宋" w:cs="宋体"/>
                <w:color w:val="333333"/>
                <w:kern w:val="0"/>
                <w:sz w:val="24"/>
                <w:szCs w:val="24"/>
              </w:rPr>
            </w:pPr>
            <w:r>
              <w:rPr>
                <w:rFonts w:hint="eastAsia" w:ascii="仿宋" w:hAnsi="仿宋" w:eastAsia="仿宋" w:cs="宋体"/>
                <w:color w:val="333333"/>
                <w:kern w:val="0"/>
                <w:sz w:val="24"/>
                <w:szCs w:val="24"/>
              </w:rPr>
              <w:t>案件名称</w:t>
            </w:r>
          </w:p>
        </w:tc>
        <w:tc>
          <w:tcPr>
            <w:tcW w:w="6949" w:type="dxa"/>
            <w:gridSpan w:val="2"/>
          </w:tcPr>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恩基东南亚有限公司与康福德高工程有限公司新设合营企业案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93" w:hRule="atLeast"/>
        </w:trPr>
        <w:tc>
          <w:tcPr>
            <w:tcW w:w="1809" w:type="dxa"/>
            <w:shd w:val="clear" w:color="auto" w:fill="D9D9D9"/>
            <w:vAlign w:val="center"/>
          </w:tcPr>
          <w:p>
            <w:pPr>
              <w:spacing w:line="500" w:lineRule="exact"/>
              <w:jc w:val="center"/>
              <w:rPr>
                <w:rFonts w:ascii="仿宋" w:hAnsi="仿宋" w:eastAsia="仿宋" w:cs="宋体"/>
                <w:color w:val="333333"/>
                <w:kern w:val="0"/>
                <w:sz w:val="24"/>
                <w:szCs w:val="24"/>
              </w:rPr>
            </w:pPr>
            <w:r>
              <w:rPr>
                <w:rFonts w:hint="eastAsia" w:ascii="仿宋" w:hAnsi="仿宋" w:eastAsia="仿宋" w:cs="宋体"/>
                <w:color w:val="333333"/>
                <w:kern w:val="0"/>
                <w:sz w:val="24"/>
                <w:szCs w:val="24"/>
              </w:rPr>
              <w:t>交易概况</w:t>
            </w:r>
          </w:p>
          <w:p>
            <w:pPr>
              <w:spacing w:line="500" w:lineRule="exact"/>
              <w:jc w:val="center"/>
              <w:rPr>
                <w:rFonts w:ascii="仿宋" w:hAnsi="仿宋" w:eastAsia="仿宋" w:cs="宋体"/>
                <w:color w:val="333333"/>
                <w:kern w:val="0"/>
                <w:sz w:val="24"/>
                <w:szCs w:val="24"/>
              </w:rPr>
            </w:pPr>
            <w:r>
              <w:rPr>
                <w:rFonts w:hint="eastAsia" w:ascii="仿宋" w:hAnsi="仿宋" w:eastAsia="仿宋" w:cs="宋体"/>
                <w:color w:val="333333"/>
                <w:kern w:val="0"/>
                <w:sz w:val="24"/>
                <w:szCs w:val="24"/>
              </w:rPr>
              <w:t>（限200字内）</w:t>
            </w:r>
          </w:p>
        </w:tc>
        <w:tc>
          <w:tcPr>
            <w:tcW w:w="6949" w:type="dxa"/>
            <w:gridSpan w:val="2"/>
          </w:tcPr>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2021年</w:t>
            </w:r>
            <w:r>
              <w:rPr>
                <w:rFonts w:ascii="仿宋" w:hAnsi="仿宋" w:eastAsia="仿宋" w:cs="宋体"/>
                <w:color w:val="333333"/>
                <w:kern w:val="0"/>
                <w:sz w:val="24"/>
                <w:szCs w:val="24"/>
              </w:rPr>
              <w:t>11</w:t>
            </w:r>
            <w:r>
              <w:rPr>
                <w:rFonts w:hint="eastAsia" w:ascii="仿宋" w:hAnsi="仿宋" w:eastAsia="仿宋" w:cs="宋体"/>
                <w:color w:val="333333"/>
                <w:kern w:val="0"/>
                <w:sz w:val="24"/>
                <w:szCs w:val="24"/>
              </w:rPr>
              <w:t>月</w:t>
            </w:r>
            <w:r>
              <w:rPr>
                <w:rFonts w:ascii="仿宋" w:hAnsi="仿宋" w:eastAsia="仿宋" w:cs="宋体"/>
                <w:color w:val="333333"/>
                <w:kern w:val="0"/>
                <w:sz w:val="24"/>
                <w:szCs w:val="24"/>
              </w:rPr>
              <w:t>17</w:t>
            </w:r>
            <w:r>
              <w:rPr>
                <w:rFonts w:hint="eastAsia" w:ascii="仿宋" w:hAnsi="仿宋" w:eastAsia="仿宋" w:cs="宋体"/>
                <w:color w:val="333333"/>
                <w:kern w:val="0"/>
                <w:sz w:val="24"/>
                <w:szCs w:val="24"/>
              </w:rPr>
              <w:t>日，恩基东南亚有限公司（</w:t>
            </w:r>
            <w:r>
              <w:rPr>
                <w:rFonts w:ascii="仿宋" w:hAnsi="仿宋" w:eastAsia="仿宋" w:cs="宋体"/>
                <w:color w:val="333333"/>
                <w:kern w:val="0"/>
                <w:sz w:val="24"/>
                <w:szCs w:val="24"/>
              </w:rPr>
              <w:t>ENGIE South East Asia Pte. Ltd.</w:t>
            </w:r>
            <w:r>
              <w:rPr>
                <w:rFonts w:hint="eastAsia" w:ascii="仿宋" w:hAnsi="仿宋" w:eastAsia="仿宋" w:cs="宋体"/>
                <w:color w:val="333333"/>
                <w:kern w:val="0"/>
                <w:sz w:val="24"/>
                <w:szCs w:val="24"/>
              </w:rPr>
              <w:t>，“</w:t>
            </w:r>
            <w:r>
              <w:rPr>
                <w:rFonts w:hint="eastAsia" w:ascii="仿宋" w:hAnsi="仿宋" w:eastAsia="仿宋" w:cs="宋体"/>
                <w:b/>
                <w:color w:val="333333"/>
                <w:kern w:val="0"/>
                <w:sz w:val="24"/>
                <w:szCs w:val="24"/>
              </w:rPr>
              <w:t>恩基东南亚</w:t>
            </w:r>
            <w:r>
              <w:rPr>
                <w:rFonts w:hint="eastAsia" w:ascii="仿宋" w:hAnsi="仿宋" w:eastAsia="仿宋" w:cs="宋体"/>
                <w:color w:val="333333"/>
                <w:kern w:val="0"/>
                <w:sz w:val="24"/>
                <w:szCs w:val="24"/>
              </w:rPr>
              <w:t>”）和康福德高工程有限公司（</w:t>
            </w:r>
            <w:r>
              <w:rPr>
                <w:rFonts w:ascii="仿宋" w:hAnsi="仿宋" w:eastAsia="仿宋" w:cs="宋体"/>
                <w:color w:val="333333"/>
                <w:kern w:val="0"/>
                <w:sz w:val="24"/>
                <w:szCs w:val="24"/>
              </w:rPr>
              <w:t>ComfortDelGro Engineering Pte. Ltd.</w:t>
            </w:r>
            <w:r>
              <w:rPr>
                <w:rFonts w:hint="eastAsia" w:ascii="仿宋" w:hAnsi="仿宋" w:eastAsia="仿宋" w:cs="宋体"/>
                <w:color w:val="333333"/>
                <w:kern w:val="0"/>
                <w:sz w:val="24"/>
                <w:szCs w:val="24"/>
              </w:rPr>
              <w:t>，“</w:t>
            </w:r>
            <w:r>
              <w:rPr>
                <w:rFonts w:hint="eastAsia" w:ascii="仿宋" w:hAnsi="仿宋" w:eastAsia="仿宋" w:cs="宋体"/>
                <w:b/>
                <w:color w:val="333333"/>
                <w:kern w:val="0"/>
                <w:sz w:val="24"/>
                <w:szCs w:val="24"/>
              </w:rPr>
              <w:t>康福德高工程</w:t>
            </w:r>
            <w:r>
              <w:rPr>
                <w:rFonts w:hint="eastAsia" w:ascii="仿宋" w:hAnsi="仿宋" w:eastAsia="仿宋" w:cs="宋体"/>
                <w:color w:val="333333"/>
                <w:kern w:val="0"/>
                <w:sz w:val="24"/>
                <w:szCs w:val="24"/>
              </w:rPr>
              <w:t>”）签署了股东协议。基于该协议，交易方拟成立由恩基东南亚与康福德高工程共同控制的合营企业康福德高恩基太阳能私人有限公司（</w:t>
            </w:r>
            <w:r>
              <w:rPr>
                <w:rFonts w:ascii="仿宋" w:hAnsi="仿宋" w:eastAsia="仿宋" w:cs="宋体"/>
                <w:color w:val="333333"/>
                <w:kern w:val="0"/>
                <w:sz w:val="24"/>
                <w:szCs w:val="24"/>
              </w:rPr>
              <w:t>ComfortDelGro Engie Solar Pte. Ltd</w:t>
            </w:r>
            <w:r>
              <w:rPr>
                <w:rFonts w:hint="eastAsia" w:ascii="仿宋" w:hAnsi="仿宋" w:eastAsia="仿宋" w:cs="宋体"/>
                <w:color w:val="333333"/>
                <w:kern w:val="0"/>
                <w:sz w:val="24"/>
                <w:szCs w:val="24"/>
              </w:rPr>
              <w:t>，“</w:t>
            </w:r>
            <w:r>
              <w:rPr>
                <w:rFonts w:hint="eastAsia" w:ascii="仿宋" w:hAnsi="仿宋" w:eastAsia="仿宋" w:cs="宋体"/>
                <w:b/>
                <w:color w:val="333333"/>
                <w:kern w:val="0"/>
                <w:sz w:val="24"/>
                <w:szCs w:val="24"/>
              </w:rPr>
              <w:t>合营企业</w:t>
            </w:r>
            <w:r>
              <w:rPr>
                <w:rFonts w:hint="eastAsia" w:ascii="仿宋" w:hAnsi="仿宋" w:eastAsia="仿宋" w:cs="宋体"/>
                <w:color w:val="333333"/>
                <w:kern w:val="0"/>
                <w:sz w:val="24"/>
                <w:szCs w:val="24"/>
              </w:rPr>
              <w:t>”），由恩基东南亚持股51%，康福德高工程持股49%。合营企业将从事太阳能光伏系统的商业化、相关工程、金融服务、安装、运营和维护。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8" w:hRule="atLeast"/>
        </w:trPr>
        <w:tc>
          <w:tcPr>
            <w:tcW w:w="1809" w:type="dxa"/>
            <w:vMerge w:val="restart"/>
            <w:shd w:val="clear" w:color="auto" w:fill="D9D9D9"/>
            <w:vAlign w:val="center"/>
          </w:tcPr>
          <w:p>
            <w:pPr>
              <w:spacing w:line="500" w:lineRule="exact"/>
              <w:jc w:val="center"/>
              <w:rPr>
                <w:rFonts w:ascii="仿宋" w:hAnsi="仿宋" w:eastAsia="仿宋" w:cs="宋体"/>
                <w:color w:val="333333"/>
                <w:kern w:val="0"/>
                <w:sz w:val="24"/>
                <w:szCs w:val="24"/>
              </w:rPr>
            </w:pPr>
            <w:r>
              <w:rPr>
                <w:rFonts w:hint="eastAsia" w:ascii="仿宋" w:hAnsi="仿宋" w:eastAsia="仿宋" w:cs="宋体"/>
                <w:color w:val="333333"/>
                <w:kern w:val="0"/>
                <w:sz w:val="24"/>
                <w:szCs w:val="24"/>
              </w:rPr>
              <w:t>参与集中的</w:t>
            </w:r>
          </w:p>
          <w:p>
            <w:pPr>
              <w:spacing w:line="500" w:lineRule="exact"/>
              <w:jc w:val="center"/>
              <w:rPr>
                <w:rFonts w:ascii="仿宋" w:hAnsi="仿宋" w:eastAsia="仿宋" w:cs="宋体"/>
                <w:color w:val="333333"/>
                <w:kern w:val="0"/>
                <w:sz w:val="24"/>
                <w:szCs w:val="24"/>
              </w:rPr>
            </w:pPr>
            <w:r>
              <w:rPr>
                <w:rFonts w:hint="eastAsia" w:ascii="仿宋" w:hAnsi="仿宋" w:eastAsia="仿宋" w:cs="宋体"/>
                <w:color w:val="333333"/>
                <w:kern w:val="0"/>
                <w:sz w:val="24"/>
                <w:szCs w:val="24"/>
              </w:rPr>
              <w:t>经营者简介</w:t>
            </w:r>
          </w:p>
        </w:tc>
        <w:tc>
          <w:tcPr>
            <w:tcW w:w="1796" w:type="dxa"/>
          </w:tcPr>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1、康福德高工程</w:t>
            </w:r>
          </w:p>
        </w:tc>
        <w:tc>
          <w:tcPr>
            <w:tcW w:w="5153" w:type="dxa"/>
          </w:tcPr>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康福德高工程于1995年8月24日成立于新加坡，是康德福高有限公司（ComfortDelGro Corporation Limited）的全资子公司，是康德福高集团的一部分。其在中国境内没有业务。</w:t>
            </w:r>
          </w:p>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康德福高有限公司是一家新加坡陆路运输公司。其业务包括公共汽车、出租车、铁路、汽车租赁、汽车工程服务、车检服务、驾驶中心、非急诊病患运输服务、保险经纪服务和户外广告。</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4" w:hRule="atLeast"/>
        </w:trPr>
        <w:tc>
          <w:tcPr>
            <w:tcW w:w="1809" w:type="dxa"/>
            <w:vMerge w:val="continue"/>
            <w:shd w:val="clear" w:color="auto" w:fill="D9D9D9"/>
            <w:vAlign w:val="center"/>
          </w:tcPr>
          <w:p>
            <w:pPr>
              <w:spacing w:line="500" w:lineRule="exact"/>
              <w:jc w:val="center"/>
              <w:rPr>
                <w:rFonts w:ascii="仿宋" w:hAnsi="仿宋" w:eastAsia="仿宋" w:cs="宋体"/>
                <w:color w:val="333333"/>
                <w:kern w:val="0"/>
                <w:sz w:val="24"/>
                <w:szCs w:val="24"/>
              </w:rPr>
            </w:pPr>
          </w:p>
        </w:tc>
        <w:tc>
          <w:tcPr>
            <w:tcW w:w="1796" w:type="dxa"/>
          </w:tcPr>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2、恩基东南亚</w:t>
            </w:r>
          </w:p>
        </w:tc>
        <w:tc>
          <w:tcPr>
            <w:tcW w:w="5153" w:type="dxa"/>
          </w:tcPr>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恩基东南亚于1986年20月20日成立于新加坡，是恩基集团的新加坡子公司。恩基东南亚由恩基股份有限公司（ENGIE S.A.，“恩基公司”）最终控制。恩基公司是一家法国工业上市公司，总部位于法国拉德芳斯，在天然气、电能和能源服务领域从事业务。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9" w:hRule="atLeast"/>
        </w:trPr>
        <w:tc>
          <w:tcPr>
            <w:tcW w:w="1809" w:type="dxa"/>
            <w:vMerge w:val="restart"/>
            <w:shd w:val="clear" w:color="auto" w:fill="D9D9D9"/>
            <w:vAlign w:val="center"/>
          </w:tcPr>
          <w:p>
            <w:pPr>
              <w:spacing w:line="500" w:lineRule="exact"/>
              <w:jc w:val="center"/>
              <w:rPr>
                <w:rFonts w:ascii="仿宋" w:hAnsi="仿宋" w:eastAsia="仿宋" w:cs="宋体"/>
                <w:color w:val="333333"/>
                <w:kern w:val="0"/>
                <w:sz w:val="24"/>
                <w:szCs w:val="24"/>
              </w:rPr>
            </w:pPr>
            <w:r>
              <w:rPr>
                <w:rFonts w:hint="eastAsia" w:ascii="仿宋" w:hAnsi="仿宋" w:eastAsia="仿宋" w:cs="宋体"/>
                <w:color w:val="333333"/>
                <w:kern w:val="0"/>
                <w:sz w:val="24"/>
                <w:szCs w:val="24"/>
              </w:rPr>
              <w:t>简易案件理由（可以单选，也可以多选）</w:t>
            </w:r>
          </w:p>
        </w:tc>
        <w:tc>
          <w:tcPr>
            <w:tcW w:w="6949" w:type="dxa"/>
            <w:gridSpan w:val="2"/>
          </w:tcPr>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□1.在同一相关市场，所有参与集中的经营者所占市场份额之和小于15%。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trPr>
        <w:tc>
          <w:tcPr>
            <w:tcW w:w="1809" w:type="dxa"/>
            <w:vMerge w:val="continue"/>
            <w:shd w:val="clear" w:color="auto" w:fill="D9D9D9"/>
            <w:vAlign w:val="center"/>
          </w:tcPr>
          <w:p>
            <w:pPr>
              <w:spacing w:line="500" w:lineRule="exact"/>
              <w:jc w:val="center"/>
              <w:rPr>
                <w:rFonts w:ascii="仿宋" w:hAnsi="仿宋" w:eastAsia="仿宋" w:cs="宋体"/>
                <w:color w:val="333333"/>
                <w:kern w:val="0"/>
                <w:sz w:val="24"/>
                <w:szCs w:val="24"/>
              </w:rPr>
            </w:pPr>
          </w:p>
        </w:tc>
        <w:tc>
          <w:tcPr>
            <w:tcW w:w="6949" w:type="dxa"/>
            <w:gridSpan w:val="2"/>
          </w:tcPr>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□2.存在上下游关系的参与集中的经营者，在上下游市场所占的市场份额均小于25%。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1809" w:type="dxa"/>
            <w:vMerge w:val="continue"/>
            <w:shd w:val="clear" w:color="auto" w:fill="D9D9D9"/>
            <w:vAlign w:val="center"/>
          </w:tcPr>
          <w:p>
            <w:pPr>
              <w:spacing w:line="500" w:lineRule="exact"/>
              <w:jc w:val="center"/>
              <w:rPr>
                <w:rFonts w:ascii="仿宋" w:hAnsi="仿宋" w:eastAsia="仿宋" w:cs="宋体"/>
                <w:color w:val="333333"/>
                <w:kern w:val="0"/>
                <w:sz w:val="24"/>
                <w:szCs w:val="24"/>
              </w:rPr>
            </w:pPr>
          </w:p>
        </w:tc>
        <w:tc>
          <w:tcPr>
            <w:tcW w:w="6949" w:type="dxa"/>
            <w:gridSpan w:val="2"/>
          </w:tcPr>
          <w:p>
            <w:pPr>
              <w:spacing w:line="500" w:lineRule="exact"/>
              <w:rPr>
                <w:rFonts w:ascii="仿宋" w:hAnsi="仿宋" w:eastAsia="仿宋" w:cs="宋体"/>
                <w:color w:val="333333"/>
                <w:kern w:val="0"/>
                <w:sz w:val="24"/>
                <w:szCs w:val="24"/>
              </w:rPr>
            </w:pPr>
            <w:r>
              <w:rPr>
                <w:rFonts w:ascii="Wingdings" w:hAnsi="Wingdings" w:eastAsia="仿宋" w:cs="宋体"/>
                <w:color w:val="333333"/>
                <w:kern w:val="0"/>
                <w:sz w:val="24"/>
                <w:szCs w:val="24"/>
              </w:rPr>
              <w:sym w:font="Wingdings" w:char="F0FE"/>
            </w:r>
            <w:r>
              <w:rPr>
                <w:rFonts w:hint="eastAsia" w:ascii="仿宋" w:hAnsi="仿宋" w:eastAsia="仿宋" w:cs="宋体"/>
                <w:color w:val="333333"/>
                <w:kern w:val="0"/>
                <w:sz w:val="24"/>
                <w:szCs w:val="24"/>
              </w:rPr>
              <w:t>3.不在同一相关市场、也不存在上下游关系的参与集中的经营者，在与交易有关的每个市场所占的份额均小于25%。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0" w:hRule="atLeast"/>
        </w:trPr>
        <w:tc>
          <w:tcPr>
            <w:tcW w:w="1809" w:type="dxa"/>
            <w:vMerge w:val="continue"/>
            <w:shd w:val="clear" w:color="auto" w:fill="D9D9D9"/>
            <w:vAlign w:val="center"/>
          </w:tcPr>
          <w:p>
            <w:pPr>
              <w:spacing w:line="500" w:lineRule="exact"/>
              <w:jc w:val="center"/>
              <w:rPr>
                <w:rFonts w:ascii="仿宋" w:hAnsi="仿宋" w:eastAsia="仿宋" w:cs="宋体"/>
                <w:color w:val="333333"/>
                <w:kern w:val="0"/>
                <w:sz w:val="24"/>
                <w:szCs w:val="24"/>
              </w:rPr>
            </w:pPr>
          </w:p>
        </w:tc>
        <w:tc>
          <w:tcPr>
            <w:tcW w:w="6949" w:type="dxa"/>
            <w:gridSpan w:val="2"/>
          </w:tcPr>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□4.参与集中的经营者在中国境外设立合营企业，合营企业不在中国境内从事经济活动。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4" w:hRule="atLeast"/>
        </w:trPr>
        <w:tc>
          <w:tcPr>
            <w:tcW w:w="1809" w:type="dxa"/>
            <w:vMerge w:val="continue"/>
            <w:shd w:val="clear" w:color="auto" w:fill="D9D9D9"/>
            <w:vAlign w:val="center"/>
          </w:tcPr>
          <w:p>
            <w:pPr>
              <w:spacing w:line="500" w:lineRule="exact"/>
              <w:jc w:val="center"/>
              <w:rPr>
                <w:rFonts w:ascii="仿宋" w:hAnsi="仿宋" w:eastAsia="仿宋" w:cs="宋体"/>
                <w:color w:val="333333"/>
                <w:kern w:val="0"/>
                <w:sz w:val="24"/>
                <w:szCs w:val="24"/>
              </w:rPr>
            </w:pPr>
          </w:p>
        </w:tc>
        <w:tc>
          <w:tcPr>
            <w:tcW w:w="6949" w:type="dxa"/>
            <w:gridSpan w:val="2"/>
          </w:tcPr>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□5.参与集中的经营者收购境外企业股权或资产的，该境外企业不在中国境内从事经济活动。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45" w:hRule="atLeast"/>
        </w:trPr>
        <w:tc>
          <w:tcPr>
            <w:tcW w:w="1809" w:type="dxa"/>
            <w:vMerge w:val="continue"/>
            <w:shd w:val="clear" w:color="auto" w:fill="D9D9D9"/>
            <w:vAlign w:val="center"/>
          </w:tcPr>
          <w:p>
            <w:pPr>
              <w:spacing w:line="500" w:lineRule="exact"/>
              <w:jc w:val="center"/>
              <w:rPr>
                <w:rFonts w:ascii="仿宋" w:hAnsi="仿宋" w:eastAsia="仿宋" w:cs="宋体"/>
                <w:color w:val="333333"/>
                <w:kern w:val="0"/>
                <w:sz w:val="24"/>
                <w:szCs w:val="24"/>
              </w:rPr>
            </w:pPr>
          </w:p>
        </w:tc>
        <w:tc>
          <w:tcPr>
            <w:tcW w:w="6949" w:type="dxa"/>
            <w:gridSpan w:val="2"/>
          </w:tcPr>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□6.由两个以上的经营者共同控制的合营企业，通过集中被其中一个或一个以上经营者控制。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9" w:type="dxa"/>
            <w:shd w:val="clear" w:color="auto" w:fill="D9D9D9"/>
            <w:vAlign w:val="center"/>
          </w:tcPr>
          <w:p>
            <w:pPr>
              <w:spacing w:line="500" w:lineRule="exact"/>
              <w:jc w:val="center"/>
              <w:rPr>
                <w:rFonts w:ascii="仿宋" w:hAnsi="仿宋" w:eastAsia="仿宋" w:cs="宋体"/>
                <w:color w:val="333333"/>
                <w:kern w:val="0"/>
                <w:sz w:val="24"/>
                <w:szCs w:val="24"/>
              </w:rPr>
            </w:pPr>
            <w:r>
              <w:rPr>
                <w:rFonts w:hint="eastAsia" w:ascii="仿宋" w:hAnsi="仿宋" w:eastAsia="仿宋" w:cs="宋体"/>
                <w:color w:val="333333"/>
                <w:kern w:val="0"/>
                <w:sz w:val="24"/>
                <w:szCs w:val="24"/>
              </w:rPr>
              <w:t>备注</w:t>
            </w:r>
          </w:p>
        </w:tc>
        <w:tc>
          <w:tcPr>
            <w:tcW w:w="6949" w:type="dxa"/>
            <w:gridSpan w:val="2"/>
          </w:tcPr>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中国电力生产和供应市场：恩基东南亚</w:t>
            </w:r>
            <w:r>
              <w:rPr>
                <w:rFonts w:ascii="仿宋" w:hAnsi="仿宋" w:eastAsia="仿宋" w:cs="宋体"/>
                <w:color w:val="333333"/>
                <w:kern w:val="0"/>
                <w:sz w:val="24"/>
                <w:szCs w:val="24"/>
              </w:rPr>
              <w:t xml:space="preserve"> [0-5]%</w:t>
            </w:r>
            <w:r>
              <w:rPr>
                <w:rFonts w:hint="eastAsia" w:ascii="仿宋" w:hAnsi="仿宋" w:eastAsia="仿宋" w:cs="宋体"/>
                <w:color w:val="333333"/>
                <w:kern w:val="0"/>
                <w:sz w:val="24"/>
                <w:szCs w:val="24"/>
              </w:rPr>
              <w:t>；康福德高工程</w:t>
            </w:r>
            <w:r>
              <w:rPr>
                <w:rFonts w:ascii="仿宋" w:hAnsi="仿宋" w:eastAsia="仿宋" w:cs="宋体"/>
                <w:color w:val="333333"/>
                <w:kern w:val="0"/>
                <w:sz w:val="24"/>
                <w:szCs w:val="24"/>
              </w:rPr>
              <w:t xml:space="preserve"> [0]%</w:t>
            </w:r>
            <w:r>
              <w:rPr>
                <w:rFonts w:hint="eastAsia" w:ascii="仿宋" w:hAnsi="仿宋" w:eastAsia="仿宋" w:cs="宋体"/>
                <w:color w:val="333333"/>
                <w:kern w:val="0"/>
                <w:sz w:val="24"/>
                <w:szCs w:val="24"/>
              </w:rPr>
              <w:t>；合营企业</w:t>
            </w:r>
            <w:r>
              <w:rPr>
                <w:rFonts w:ascii="仿宋" w:hAnsi="仿宋" w:eastAsia="仿宋" w:cs="宋体"/>
                <w:color w:val="333333"/>
                <w:kern w:val="0"/>
                <w:sz w:val="24"/>
                <w:szCs w:val="24"/>
              </w:rPr>
              <w:t>[0]%</w:t>
            </w:r>
            <w:r>
              <w:rPr>
                <w:rFonts w:hint="eastAsia" w:ascii="仿宋" w:hAnsi="仿宋" w:eastAsia="仿宋" w:cs="宋体"/>
                <w:color w:val="333333"/>
                <w:kern w:val="0"/>
                <w:sz w:val="24"/>
                <w:szCs w:val="24"/>
              </w:rPr>
              <w:t>；</w:t>
            </w:r>
            <w:r>
              <w:rPr>
                <w:rFonts w:hint="eastAsia" w:ascii="仿宋" w:hAnsi="仿宋" w:eastAsia="仿宋" w:cs="宋体"/>
                <w:i/>
                <w:color w:val="333333"/>
                <w:kern w:val="0"/>
                <w:sz w:val="24"/>
                <w:szCs w:val="24"/>
              </w:rPr>
              <w:t xml:space="preserve">合计 </w:t>
            </w:r>
            <w:r>
              <w:rPr>
                <w:rFonts w:ascii="仿宋" w:hAnsi="仿宋" w:eastAsia="仿宋" w:cs="宋体"/>
                <w:i/>
                <w:color w:val="333333"/>
                <w:kern w:val="0"/>
                <w:sz w:val="24"/>
                <w:szCs w:val="24"/>
              </w:rPr>
              <w:t>[0-5]%</w:t>
            </w:r>
            <w:r>
              <w:rPr>
                <w:rFonts w:hint="eastAsia" w:ascii="仿宋" w:hAnsi="仿宋" w:eastAsia="仿宋" w:cs="宋体"/>
                <w:color w:val="333333"/>
                <w:kern w:val="0"/>
                <w:sz w:val="24"/>
                <w:szCs w:val="24"/>
              </w:rPr>
              <w:t>。</w:t>
            </w:r>
          </w:p>
        </w:tc>
      </w:tr>
    </w:tbl>
    <w:p>
      <w:pPr>
        <w:snapToGrid w:val="0"/>
        <w:spacing w:line="240" w:lineRule="exact"/>
        <w:jc w:val="left"/>
        <w:rPr>
          <w:rFonts w:ascii="楷体_GB2312" w:hAnsi="宋体" w:eastAsia="楷体_GB2312"/>
          <w:sz w:val="24"/>
          <w:szCs w:val="24"/>
        </w:rPr>
      </w:pPr>
    </w:p>
    <w:p>
      <w:pPr>
        <w:spacing w:line="360" w:lineRule="auto"/>
        <w:ind w:firstLine="560" w:firstLineChars="200"/>
        <w:rPr>
          <w:rFonts w:ascii="方正仿宋_GBK" w:hAnsi="Times New Roman" w:eastAsia="方正仿宋_GBK"/>
          <w:sz w:val="28"/>
          <w:szCs w:val="28"/>
        </w:rPr>
      </w:pPr>
      <w:bookmarkStart w:id="0" w:name="_GoBack"/>
      <w:bookmarkEnd w:id="0"/>
    </w:p>
    <w:sectPr>
      <w:headerReference r:id="rId3" w:type="default"/>
      <w:footerReference r:id="rId4"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Cordia New">
    <w:panose1 w:val="020B0304020202020204"/>
    <w:charset w:val="DE"/>
    <w:family w:val="swiss"/>
    <w:pitch w:val="default"/>
    <w:sig w:usb0="81000003" w:usb1="00000000" w:usb2="00000000" w:usb3="00000000" w:csb0="00010001" w:csb1="00000000"/>
  </w:font>
  <w:font w:name="Cordia New">
    <w:panose1 w:val="020B0304020202020204"/>
    <w:charset w:val="00"/>
    <w:family w:val="auto"/>
    <w:pitch w:val="default"/>
    <w:sig w:usb0="81000003" w:usb1="00000000" w:usb2="00000000" w:usb3="00000000" w:csb0="00010001"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Angsana New">
    <w:panose1 w:val="02020603050405020304"/>
    <w:charset w:val="DE"/>
    <w:family w:val="roman"/>
    <w:pitch w:val="default"/>
    <w:sig w:usb0="81000003" w:usb1="00000000" w:usb2="00000000" w:usb3="00000000" w:csb0="00010001" w:csb1="00000000"/>
  </w:font>
  <w:font w:name="Tahoma">
    <w:panose1 w:val="020B0604030504040204"/>
    <w:charset w:val="00"/>
    <w:family w:val="swiss"/>
    <w:pitch w:val="default"/>
    <w:sig w:usb0="E1002EFF" w:usb1="C000605B" w:usb2="00000029" w:usb3="00000000" w:csb0="200101FF" w:csb1="20280000"/>
  </w:font>
  <w:font w:name="Consolas">
    <w:panose1 w:val="020B0609020204030204"/>
    <w:charset w:val="00"/>
    <w:family w:val="modern"/>
    <w:pitch w:val="default"/>
    <w:sig w:usb0="E10002FF" w:usb1="4000FCFF" w:usb2="00000009" w:usb3="00000000" w:csb0="6000019F" w:csb1="DFD70000"/>
  </w:font>
  <w:font w:name="Arial">
    <w:panose1 w:val="020B0604020202020204"/>
    <w:charset w:val="00"/>
    <w:family w:val="swiss"/>
    <w:pitch w:val="default"/>
    <w:sig w:usb0="E0002AFF" w:usb1="C0007843" w:usb2="00000009" w:usb3="00000000" w:csb0="400001FF" w:csb1="FFFF0000"/>
  </w:font>
  <w:font w:name="仿宋_GB2312">
    <w:panose1 w:val="02010609030101010101"/>
    <w:charset w:val="86"/>
    <w:family w:val="modern"/>
    <w:pitch w:val="default"/>
    <w:sig w:usb0="00000001" w:usb1="080E0000" w:usb2="00000000" w:usb3="00000000" w:csb0="00040000" w:csb1="00000000"/>
  </w:font>
  <w:font w:name="仿宋">
    <w:panose1 w:val="02010609060101010101"/>
    <w:charset w:val="86"/>
    <w:family w:val="modern"/>
    <w:pitch w:val="default"/>
    <w:sig w:usb0="800002BF" w:usb1="38CF7CFA" w:usb2="00000016" w:usb3="00000000" w:csb0="00040001" w:csb1="00000000"/>
  </w:font>
  <w:font w:name="楷体_GB2312">
    <w:panose1 w:val="02010609030101010101"/>
    <w:charset w:val="86"/>
    <w:family w:val="modern"/>
    <w:pitch w:val="default"/>
    <w:sig w:usb0="00000001" w:usb1="080E0000" w:usb2="00000000" w:usb3="00000000" w:csb0="00040000" w:csb1="00000000"/>
  </w:font>
  <w:font w:name="方正仿宋_GBK">
    <w:panose1 w:val="02000000000000000000"/>
    <w:charset w:val="86"/>
    <w:family w:val="script"/>
    <w:pitch w:val="default"/>
    <w:sig w:usb0="A00002BF" w:usb1="38CF7CFA" w:usb2="00082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4"/>
      <w:spacing w:before="560"/>
    </w:pPr>
    <w:r>
      <w:t xml:space="preserve"> </w:t>
    </w:r>
  </w:p>
  <w:sdt>
    <w:sdtPr>
      <w:alias w:val="LX-DOCUMENTID_4aff25dc-0bbf-49e4-a3b1-7a1fbf7c5031"/>
      <w:tag w:val="LX-DOCUMENTID"/>
      <w:id w:val="1836341912"/>
      <w:placeholder>
        <w:docPart w:val="DefaultPlaceholder_-1854013440"/>
      </w:placeholder>
    </w:sdtPr>
    <w:sdtContent>
      <w:p>
        <w:pPr>
          <w:pStyle w:val="301"/>
        </w:pPr>
        <w:r>
          <w:t>HOK-#638493000-v1</w:t>
        </w:r>
      </w:p>
    </w:sdtContent>
  </w:sdt>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6"/>
      <w:wordWrap w:val="0"/>
      <w:jc w:val="right"/>
      <w:rPr>
        <w:b/>
      </w:rPr>
    </w:pPr>
    <w:r>
      <w:rPr>
        <w:b/>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C"/>
    <w:multiLevelType w:val="singleLevel"/>
    <w:tmpl w:val="FFFFFF7C"/>
    <w:lvl w:ilvl="0" w:tentative="0">
      <w:start w:val="1"/>
      <w:numFmt w:val="decimal"/>
      <w:pStyle w:val="64"/>
      <w:lvlText w:val="%1."/>
      <w:lvlJc w:val="left"/>
      <w:pPr>
        <w:tabs>
          <w:tab w:val="left" w:pos="1492"/>
        </w:tabs>
        <w:ind w:left="1492" w:hanging="360"/>
      </w:pPr>
    </w:lvl>
  </w:abstractNum>
  <w:abstractNum w:abstractNumId="1">
    <w:nsid w:val="FFFFFF7D"/>
    <w:multiLevelType w:val="singleLevel"/>
    <w:tmpl w:val="FFFFFF7D"/>
    <w:lvl w:ilvl="0" w:tentative="0">
      <w:start w:val="1"/>
      <w:numFmt w:val="decimal"/>
      <w:pStyle w:val="46"/>
      <w:lvlText w:val="%1."/>
      <w:lvlJc w:val="left"/>
      <w:pPr>
        <w:tabs>
          <w:tab w:val="left" w:pos="1209"/>
        </w:tabs>
        <w:ind w:left="1209" w:hanging="360"/>
      </w:pPr>
    </w:lvl>
  </w:abstractNum>
  <w:abstractNum w:abstractNumId="2">
    <w:nsid w:val="FFFFFF7E"/>
    <w:multiLevelType w:val="singleLevel"/>
    <w:tmpl w:val="FFFFFF7E"/>
    <w:lvl w:ilvl="0" w:tentative="0">
      <w:start w:val="1"/>
      <w:numFmt w:val="decimal"/>
      <w:pStyle w:val="35"/>
      <w:lvlText w:val="%1."/>
      <w:lvlJc w:val="left"/>
      <w:pPr>
        <w:tabs>
          <w:tab w:val="left" w:pos="926"/>
        </w:tabs>
        <w:ind w:left="926" w:hanging="360"/>
      </w:pPr>
    </w:lvl>
  </w:abstractNum>
  <w:abstractNum w:abstractNumId="3">
    <w:nsid w:val="FFFFFF7F"/>
    <w:multiLevelType w:val="singleLevel"/>
    <w:tmpl w:val="FFFFFF7F"/>
    <w:lvl w:ilvl="0" w:tentative="0">
      <w:start w:val="1"/>
      <w:numFmt w:val="decimal"/>
      <w:pStyle w:val="14"/>
      <w:lvlText w:val="%1."/>
      <w:lvlJc w:val="left"/>
      <w:pPr>
        <w:tabs>
          <w:tab w:val="left" w:pos="643"/>
        </w:tabs>
        <w:ind w:left="643" w:hanging="360"/>
      </w:pPr>
    </w:lvl>
  </w:abstractNum>
  <w:abstractNum w:abstractNumId="4">
    <w:nsid w:val="FFFFFF80"/>
    <w:multiLevelType w:val="singleLevel"/>
    <w:tmpl w:val="FFFFFF80"/>
    <w:lvl w:ilvl="0" w:tentative="0">
      <w:start w:val="1"/>
      <w:numFmt w:val="bullet"/>
      <w:pStyle w:val="45"/>
      <w:lvlText w:val=""/>
      <w:lvlJc w:val="left"/>
      <w:pPr>
        <w:tabs>
          <w:tab w:val="left" w:pos="1492"/>
        </w:tabs>
        <w:ind w:left="1492" w:hanging="360"/>
      </w:pPr>
      <w:rPr>
        <w:rFonts w:hint="default" w:ascii="Symbol" w:hAnsi="Symbol"/>
      </w:rPr>
    </w:lvl>
  </w:abstractNum>
  <w:abstractNum w:abstractNumId="5">
    <w:nsid w:val="FFFFFF81"/>
    <w:multiLevelType w:val="singleLevel"/>
    <w:tmpl w:val="FFFFFF81"/>
    <w:lvl w:ilvl="0" w:tentative="0">
      <w:start w:val="1"/>
      <w:numFmt w:val="bullet"/>
      <w:pStyle w:val="16"/>
      <w:lvlText w:val=""/>
      <w:lvlJc w:val="left"/>
      <w:pPr>
        <w:tabs>
          <w:tab w:val="left" w:pos="1209"/>
        </w:tabs>
        <w:ind w:left="1209" w:hanging="360"/>
      </w:pPr>
      <w:rPr>
        <w:rFonts w:hint="default" w:ascii="Symbol" w:hAnsi="Symbol"/>
      </w:rPr>
    </w:lvl>
  </w:abstractNum>
  <w:abstractNum w:abstractNumId="6">
    <w:nsid w:val="FFFFFF82"/>
    <w:multiLevelType w:val="singleLevel"/>
    <w:tmpl w:val="FFFFFF82"/>
    <w:lvl w:ilvl="0" w:tentative="0">
      <w:start w:val="1"/>
      <w:numFmt w:val="bullet"/>
      <w:pStyle w:val="32"/>
      <w:lvlText w:val=""/>
      <w:lvlJc w:val="left"/>
      <w:pPr>
        <w:tabs>
          <w:tab w:val="left" w:pos="926"/>
        </w:tabs>
        <w:ind w:left="926" w:hanging="360"/>
      </w:pPr>
      <w:rPr>
        <w:rFonts w:hint="default" w:ascii="Symbol" w:hAnsi="Symbol"/>
      </w:rPr>
    </w:lvl>
  </w:abstractNum>
  <w:abstractNum w:abstractNumId="7">
    <w:nsid w:val="FFFFFF83"/>
    <w:multiLevelType w:val="singleLevel"/>
    <w:tmpl w:val="FFFFFF83"/>
    <w:lvl w:ilvl="0" w:tentative="0">
      <w:start w:val="1"/>
      <w:numFmt w:val="bullet"/>
      <w:pStyle w:val="39"/>
      <w:lvlText w:val=""/>
      <w:lvlJc w:val="left"/>
      <w:pPr>
        <w:tabs>
          <w:tab w:val="left" w:pos="643"/>
        </w:tabs>
        <w:ind w:left="643" w:hanging="360"/>
      </w:pPr>
      <w:rPr>
        <w:rFonts w:hint="default" w:ascii="Symbol" w:hAnsi="Symbol"/>
      </w:rPr>
    </w:lvl>
  </w:abstractNum>
  <w:abstractNum w:abstractNumId="8">
    <w:nsid w:val="FFFFFF88"/>
    <w:multiLevelType w:val="singleLevel"/>
    <w:tmpl w:val="FFFFFF88"/>
    <w:lvl w:ilvl="0" w:tentative="0">
      <w:start w:val="1"/>
      <w:numFmt w:val="decimal"/>
      <w:pStyle w:val="19"/>
      <w:lvlText w:val="%1."/>
      <w:lvlJc w:val="left"/>
      <w:pPr>
        <w:tabs>
          <w:tab w:val="left" w:pos="360"/>
        </w:tabs>
        <w:ind w:left="360" w:hanging="360"/>
      </w:pPr>
    </w:lvl>
  </w:abstractNum>
  <w:abstractNum w:abstractNumId="9">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3"/>
  </w:num>
  <w:num w:numId="2">
    <w:abstractNumId w:val="5"/>
  </w:num>
  <w:num w:numId="3">
    <w:abstractNumId w:val="8"/>
  </w:num>
  <w:num w:numId="4">
    <w:abstractNumId w:val="9"/>
  </w:num>
  <w:num w:numId="5">
    <w:abstractNumId w:val="6"/>
  </w:num>
  <w:num w:numId="6">
    <w:abstractNumId w:val="2"/>
  </w:num>
  <w:num w:numId="7">
    <w:abstractNumId w:val="7"/>
  </w:num>
  <w:num w:numId="8">
    <w:abstractNumId w:val="4"/>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1"/>
  <w:bordersDoNotSurroundFooter w:val="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6D2A0860"/>
  </w:rsids>
  <m:mathPr>
    <m:mathFont m:val="Cambria Math"/>
    <m:brkBin m:val="before"/>
    <m:brkBinSub m:val="--"/>
    <m:smallFrac m:val="1"/>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iPriority="29" w:semiHidden="0" w:name="Normal"/>
    <w:lsdException w:uiPriority="99" w:name="heading 1"/>
    <w:lsdException w:uiPriority="99" w:name="heading 2"/>
    <w:lsdException w:uiPriority="99" w:name="heading 3"/>
    <w:lsdException w:uiPriority="99" w:name="heading 4"/>
    <w:lsdException w:uiPriority="99" w:name="heading 5"/>
    <w:lsdException w:uiPriority="99" w:name="heading 6"/>
    <w:lsdException w:uiPriority="99" w:name="heading 7"/>
    <w:lsdException w:uiPriority="99" w:name="heading 8"/>
    <w:lsdException w:uiPriority="9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99" w:name="toc 1"/>
    <w:lsdException w:uiPriority="99" w:name="toc 2"/>
    <w:lsdException w:uiPriority="99" w:name="toc 3"/>
    <w:lsdException w:uiPriority="99" w:name="toc 4"/>
    <w:lsdException w:uiPriority="99" w:name="toc 5"/>
    <w:lsdException w:uiPriority="99" w:name="toc 6"/>
    <w:lsdException w:uiPriority="99" w:name="toc 7"/>
    <w:lsdException w:uiPriority="99" w:name="toc 8"/>
    <w:lsdException w:uiPriority="9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uiPriority="99"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iPriority="29"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uiPriority="99" w:name="Title"/>
    <w:lsdException w:qFormat="1" w:uiPriority="29" w:semiHidden="0"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uiPriority="99" w:name="Subtitle"/>
    <w:lsdException w:uiPriority="99" w:name="Salutation"/>
    <w:lsdException w:qFormat="1" w:uiPriority="29" w:semiHidden="0" w:name="Date"/>
    <w:lsdException w:uiPriority="99" w:name="Body Text First Indent"/>
    <w:lsdException w:uiPriority="99" w:name="Body Text First Indent 2"/>
    <w:lsdException w:unhideWhenUsed="0" w:uiPriority="99" w:semiHidden="0"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uiPriority="99" w:name="Strong"/>
    <w:lsdException w:uiPriority="99"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99" w:name="Table Grid"/>
    <w:lsdException w:uiPriority="99" w:name="Table Theme"/>
    <w:lsdException w:uiPriority="99" w:semiHidden="0" w:name="Placeholder Text"/>
    <w:lsdException w:uiPriority="99" w:name="No Spacing"/>
    <w:lsdException w:uiPriority="99" w:name="Light Shading"/>
    <w:lsdException w:uiPriority="99" w:name="Light List"/>
    <w:lsdException w:uiPriority="99" w:name="Light Grid"/>
    <w:lsdException w:uiPriority="99" w:name="Medium Shading 1"/>
    <w:lsdException w:uiPriority="99" w:name="Medium Shading 2"/>
    <w:lsdException w:uiPriority="99" w:name="Medium List 1"/>
    <w:lsdException w:uiPriority="99" w:name="Medium List 2"/>
    <w:lsdException w:uiPriority="99" w:name="Medium Grid 1"/>
    <w:lsdException w:uiPriority="99" w:name="Medium Grid 2"/>
    <w:lsdException w:uiPriority="99" w:name="Medium Grid 3"/>
    <w:lsdException w:uiPriority="99" w:name="Dark List"/>
    <w:lsdException w:uiPriority="99" w:name="Colorful Shading"/>
    <w:lsdException w:uiPriority="99" w:name="Colorful List"/>
    <w:lsdException w:uiPriority="99" w:name="Colorful Grid"/>
    <w:lsdException w:uiPriority="99" w:name="Light Shading Accent 1"/>
    <w:lsdException w:uiPriority="99" w:name="Light List Accent 1"/>
    <w:lsdException w:uiPriority="99" w:name="Light Grid Accent 1"/>
    <w:lsdException w:uiPriority="99" w:name="Medium Shading 1 Accent 1"/>
    <w:lsdException w:uiPriority="99" w:name="Medium Shading 2 Accent 1"/>
    <w:lsdException w:uiPriority="99" w:name="Medium List 1 Accent 1"/>
    <w:lsdException w:uiPriority="99" w:semiHidden="0" w:name="List Paragraph"/>
    <w:lsdException w:uiPriority="99" w:name="Quote"/>
    <w:lsdException w:uiPriority="99" w:name="Intense Quote"/>
    <w:lsdException w:uiPriority="99" w:name="Medium List 2 Accent 1"/>
    <w:lsdException w:uiPriority="99" w:name="Medium Grid 1 Accent 1"/>
    <w:lsdException w:uiPriority="99" w:name="Medium Grid 2 Accent 1"/>
    <w:lsdException w:uiPriority="99" w:name="Medium Grid 3 Accent 1"/>
    <w:lsdException w:uiPriority="99" w:name="Dark List Accent 1"/>
    <w:lsdException w:uiPriority="99" w:name="Colorful Shading Accent 1"/>
    <w:lsdException w:uiPriority="99" w:name="Colorful List Accent 1"/>
    <w:lsdException w:uiPriority="99" w:name="Colorful Grid Accent 1"/>
    <w:lsdException w:uiPriority="99" w:name="Light Shading Accent 2"/>
    <w:lsdException w:uiPriority="99" w:name="Light List Accent 2"/>
    <w:lsdException w:uiPriority="99" w:name="Light Grid Accent 2"/>
    <w:lsdException w:uiPriority="99" w:name="Medium Shading 1 Accent 2"/>
    <w:lsdException w:uiPriority="99" w:name="Medium Shading 2 Accent 2"/>
    <w:lsdException w:uiPriority="99" w:name="Medium List 1 Accent 2"/>
    <w:lsdException w:uiPriority="99" w:name="Medium List 2 Accent 2"/>
    <w:lsdException w:uiPriority="99" w:name="Medium Grid 1 Accent 2"/>
    <w:lsdException w:uiPriority="99" w:name="Medium Grid 2 Accent 2"/>
    <w:lsdException w:uiPriority="99" w:name="Medium Grid 3 Accent 2"/>
    <w:lsdException w:uiPriority="99" w:name="Dark List Accent 2"/>
    <w:lsdException w:uiPriority="99" w:name="Colorful Shading Accent 2"/>
    <w:lsdException w:uiPriority="99" w:name="Colorful List Accent 2"/>
    <w:lsdException w:uiPriority="99" w:name="Colorful Grid Accent 2"/>
    <w:lsdException w:uiPriority="99" w:name="Light Shading Accent 3"/>
    <w:lsdException w:uiPriority="99" w:name="Light List Accent 3"/>
    <w:lsdException w:uiPriority="99" w:name="Light Grid Accent 3"/>
    <w:lsdException w:uiPriority="99" w:name="Medium Shading 1 Accent 3"/>
    <w:lsdException w:uiPriority="99" w:name="Medium Shading 2 Accent 3"/>
    <w:lsdException w:uiPriority="99" w:name="Medium List 1 Accent 3"/>
    <w:lsdException w:uiPriority="99" w:name="Medium List 2 Accent 3"/>
    <w:lsdException w:uiPriority="99" w:name="Medium Grid 1 Accent 3"/>
    <w:lsdException w:uiPriority="99" w:name="Medium Grid 2 Accent 3"/>
    <w:lsdException w:uiPriority="99" w:name="Medium Grid 3 Accent 3"/>
    <w:lsdException w:uiPriority="99" w:name="Dark List Accent 3"/>
    <w:lsdException w:uiPriority="99" w:name="Colorful Shading Accent 3"/>
    <w:lsdException w:uiPriority="99" w:name="Colorful List Accent 3"/>
    <w:lsdException w:uiPriority="99" w:name="Colorful Grid Accent 3"/>
    <w:lsdException w:uiPriority="99" w:name="Light Shading Accent 4"/>
    <w:lsdException w:uiPriority="99" w:name="Light List Accent 4"/>
    <w:lsdException w:uiPriority="99" w:name="Light Grid Accent 4"/>
    <w:lsdException w:uiPriority="99" w:name="Medium Shading 1 Accent 4"/>
    <w:lsdException w:uiPriority="99" w:name="Medium Shading 2 Accent 4"/>
    <w:lsdException w:uiPriority="99" w:name="Medium List 1 Accent 4"/>
    <w:lsdException w:uiPriority="99" w:name="Medium List 2 Accent 4"/>
    <w:lsdException w:uiPriority="99" w:name="Medium Grid 1 Accent 4"/>
    <w:lsdException w:uiPriority="99" w:name="Medium Grid 2 Accent 4"/>
    <w:lsdException w:uiPriority="99" w:name="Medium Grid 3 Accent 4"/>
    <w:lsdException w:uiPriority="99" w:name="Dark List Accent 4"/>
    <w:lsdException w:uiPriority="99" w:name="Colorful Shading Accent 4"/>
    <w:lsdException w:uiPriority="99" w:name="Colorful List Accent 4"/>
    <w:lsdException w:uiPriority="99" w:name="Colorful Grid Accent 4"/>
    <w:lsdException w:uiPriority="99" w:name="Light Shading Accent 5"/>
    <w:lsdException w:uiPriority="99" w:name="Light List Accent 5"/>
    <w:lsdException w:uiPriority="99" w:name="Light Grid Accent 5"/>
    <w:lsdException w:uiPriority="99" w:name="Medium Shading 1 Accent 5"/>
    <w:lsdException w:uiPriority="99" w:name="Medium Shading 2 Accent 5"/>
    <w:lsdException w:uiPriority="99" w:name="Medium List 1 Accent 5"/>
    <w:lsdException w:uiPriority="99" w:name="Medium List 2 Accent 5"/>
    <w:lsdException w:uiPriority="99" w:name="Medium Grid 1 Accent 5"/>
    <w:lsdException w:uiPriority="99" w:name="Medium Grid 2 Accent 5"/>
    <w:lsdException w:uiPriority="99" w:name="Medium Grid 3 Accent 5"/>
    <w:lsdException w:uiPriority="99" w:name="Dark List Accent 5"/>
    <w:lsdException w:uiPriority="99" w:name="Colorful Shading Accent 5"/>
    <w:lsdException w:uiPriority="99" w:name="Colorful List Accent 5"/>
    <w:lsdException w:uiPriority="99" w:name="Colorful Grid Accent 5"/>
    <w:lsdException w:uiPriority="99" w:name="Light Shading Accent 6"/>
    <w:lsdException w:uiPriority="99" w:name="Light List Accent 6"/>
    <w:lsdException w:uiPriority="99" w:name="Light Grid Accent 6"/>
    <w:lsdException w:uiPriority="99" w:name="Medium Shading 1 Accent 6"/>
    <w:lsdException w:uiPriority="99" w:name="Medium Shading 2 Accent 6"/>
    <w:lsdException w:uiPriority="99" w:name="Medium List 1 Accent 6"/>
    <w:lsdException w:uiPriority="99" w:name="Medium List 2 Accent 6"/>
    <w:lsdException w:uiPriority="99" w:name="Medium Grid 1 Accent 6"/>
    <w:lsdException w:uiPriority="99" w:name="Medium Grid 2 Accent 6"/>
    <w:lsdException w:uiPriority="99" w:name="Medium Grid 3 Accent 6"/>
    <w:lsdException w:uiPriority="99" w:name="Dark List Accent 6"/>
    <w:lsdException w:uiPriority="99" w:name="Colorful Shading Accent 6"/>
    <w:lsdException w:uiPriority="99" w:name="Colorful List Accent 6"/>
    <w:lsdException w:uiPriority="99" w:name="Colorful Grid Accent 6"/>
  </w:latentStyles>
  <w:style w:type="paragraph" w:default="1" w:styleId="1">
    <w:name w:val="Normal"/>
    <w:unhideWhenUsed/>
    <w:qFormat/>
    <w:uiPriority w:val="29"/>
    <w:pPr>
      <w:widowControl w:val="0"/>
      <w:jc w:val="both"/>
    </w:pPr>
    <w:rPr>
      <w:rFonts w:ascii="Calibri" w:hAnsi="Calibri" w:eastAsia="宋体" w:cs="Times New Roman"/>
      <w:kern w:val="2"/>
      <w:sz w:val="21"/>
      <w:szCs w:val="22"/>
      <w:lang w:val="en-US" w:eastAsia="zh-CN" w:bidi="ar-SA"/>
    </w:rPr>
  </w:style>
  <w:style w:type="paragraph" w:styleId="3">
    <w:name w:val="heading 1"/>
    <w:basedOn w:val="1"/>
    <w:next w:val="1"/>
    <w:link w:val="269"/>
    <w:semiHidden/>
    <w:unhideWhenUsed/>
    <w:uiPriority w:val="99"/>
    <w:pPr>
      <w:keepNext/>
      <w:keepLines/>
      <w:spacing w:before="480"/>
      <w:outlineLvl w:val="0"/>
    </w:pPr>
    <w:rPr>
      <w:rFonts w:asciiTheme="majorHAnsi" w:hAnsiTheme="majorHAnsi" w:eastAsiaTheme="majorEastAsia" w:cstheme="majorBidi"/>
      <w:b/>
      <w:bCs/>
      <w:color w:val="2F5597" w:themeColor="accent1" w:themeShade="BF"/>
      <w:sz w:val="28"/>
      <w:szCs w:val="28"/>
    </w:rPr>
  </w:style>
  <w:style w:type="paragraph" w:styleId="4">
    <w:name w:val="heading 2"/>
    <w:basedOn w:val="1"/>
    <w:next w:val="1"/>
    <w:link w:val="270"/>
    <w:semiHidden/>
    <w:unhideWhenUsed/>
    <w:uiPriority w:val="99"/>
    <w:pPr>
      <w:keepNext/>
      <w:keepLines/>
      <w:spacing w:before="200"/>
      <w:outlineLvl w:val="1"/>
    </w:pPr>
    <w:rPr>
      <w:rFonts w:asciiTheme="majorHAnsi" w:hAnsiTheme="majorHAnsi" w:eastAsiaTheme="majorEastAsia" w:cstheme="majorBidi"/>
      <w:b/>
      <w:bCs/>
      <w:color w:val="4472C4" w:themeColor="accent1"/>
      <w:sz w:val="26"/>
      <w:szCs w:val="26"/>
      <w14:textFill>
        <w14:solidFill>
          <w14:schemeClr w14:val="accent1"/>
        </w14:solidFill>
      </w14:textFill>
    </w:rPr>
  </w:style>
  <w:style w:type="paragraph" w:styleId="5">
    <w:name w:val="heading 3"/>
    <w:basedOn w:val="1"/>
    <w:next w:val="1"/>
    <w:link w:val="271"/>
    <w:semiHidden/>
    <w:unhideWhenUsed/>
    <w:uiPriority w:val="99"/>
    <w:pPr>
      <w:keepNext/>
      <w:keepLines/>
      <w:spacing w:before="200"/>
      <w:outlineLvl w:val="2"/>
    </w:pPr>
    <w:rPr>
      <w:rFonts w:asciiTheme="majorHAnsi" w:hAnsiTheme="majorHAnsi" w:eastAsiaTheme="majorEastAsia" w:cstheme="majorBidi"/>
      <w:b/>
      <w:bCs/>
      <w:color w:val="4472C4" w:themeColor="accent1"/>
      <w14:textFill>
        <w14:solidFill>
          <w14:schemeClr w14:val="accent1"/>
        </w14:solidFill>
      </w14:textFill>
    </w:rPr>
  </w:style>
  <w:style w:type="paragraph" w:styleId="6">
    <w:name w:val="heading 4"/>
    <w:basedOn w:val="1"/>
    <w:next w:val="1"/>
    <w:link w:val="272"/>
    <w:semiHidden/>
    <w:unhideWhenUsed/>
    <w:uiPriority w:val="99"/>
    <w:pPr>
      <w:keepNext/>
      <w:keepLines/>
      <w:spacing w:before="200"/>
      <w:outlineLvl w:val="3"/>
    </w:pPr>
    <w:rPr>
      <w:rFonts w:asciiTheme="majorHAnsi" w:hAnsiTheme="majorHAnsi" w:eastAsiaTheme="majorEastAsia" w:cstheme="majorBidi"/>
      <w:b/>
      <w:bCs/>
      <w:i/>
      <w:iCs/>
      <w:color w:val="4472C4" w:themeColor="accent1"/>
      <w14:textFill>
        <w14:solidFill>
          <w14:schemeClr w14:val="accent1"/>
        </w14:solidFill>
      </w14:textFill>
    </w:rPr>
  </w:style>
  <w:style w:type="paragraph" w:styleId="7">
    <w:name w:val="heading 5"/>
    <w:basedOn w:val="1"/>
    <w:next w:val="1"/>
    <w:link w:val="273"/>
    <w:semiHidden/>
    <w:unhideWhenUsed/>
    <w:uiPriority w:val="99"/>
    <w:pPr>
      <w:keepNext/>
      <w:keepLines/>
      <w:spacing w:before="200"/>
      <w:outlineLvl w:val="4"/>
    </w:pPr>
    <w:rPr>
      <w:rFonts w:asciiTheme="majorHAnsi" w:hAnsiTheme="majorHAnsi" w:eastAsiaTheme="majorEastAsia" w:cstheme="majorBidi"/>
      <w:color w:val="203864" w:themeColor="accent1" w:themeShade="80"/>
    </w:rPr>
  </w:style>
  <w:style w:type="paragraph" w:styleId="8">
    <w:name w:val="heading 6"/>
    <w:basedOn w:val="1"/>
    <w:next w:val="1"/>
    <w:link w:val="274"/>
    <w:semiHidden/>
    <w:unhideWhenUsed/>
    <w:uiPriority w:val="99"/>
    <w:pPr>
      <w:keepNext/>
      <w:keepLines/>
      <w:spacing w:before="200"/>
      <w:outlineLvl w:val="5"/>
    </w:pPr>
    <w:rPr>
      <w:rFonts w:asciiTheme="majorHAnsi" w:hAnsiTheme="majorHAnsi" w:eastAsiaTheme="majorEastAsia" w:cstheme="majorBidi"/>
      <w:i/>
      <w:iCs/>
      <w:color w:val="203864" w:themeColor="accent1" w:themeShade="80"/>
    </w:rPr>
  </w:style>
  <w:style w:type="paragraph" w:styleId="9">
    <w:name w:val="heading 7"/>
    <w:basedOn w:val="1"/>
    <w:next w:val="1"/>
    <w:link w:val="275"/>
    <w:semiHidden/>
    <w:unhideWhenUsed/>
    <w:uiPriority w:val="99"/>
    <w:pPr>
      <w:keepNext/>
      <w:keepLines/>
      <w:spacing w:before="20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276"/>
    <w:semiHidden/>
    <w:unhideWhenUsed/>
    <w:uiPriority w:val="99"/>
    <w:pPr>
      <w:keepNext/>
      <w:keepLines/>
      <w:spacing w:before="200"/>
      <w:outlineLvl w:val="7"/>
    </w:pPr>
    <w:rPr>
      <w:rFonts w:asciiTheme="majorHAnsi" w:hAnsiTheme="majorHAnsi" w:eastAsiaTheme="majorEastAsia" w:cstheme="majorBidi"/>
      <w:color w:val="404040" w:themeColor="text1" w:themeTint="BF"/>
      <w:sz w:val="20"/>
      <w:szCs w:val="20"/>
      <w14:textFill>
        <w14:solidFill>
          <w14:schemeClr w14:val="tx1">
            <w14:lumMod w14:val="75000"/>
            <w14:lumOff w14:val="25000"/>
          </w14:schemeClr>
        </w14:solidFill>
      </w14:textFill>
    </w:rPr>
  </w:style>
  <w:style w:type="paragraph" w:styleId="11">
    <w:name w:val="heading 9"/>
    <w:basedOn w:val="1"/>
    <w:next w:val="1"/>
    <w:link w:val="277"/>
    <w:semiHidden/>
    <w:unhideWhenUsed/>
    <w:uiPriority w:val="99"/>
    <w:pPr>
      <w:keepNext/>
      <w:keepLines/>
      <w:spacing w:before="20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230">
    <w:name w:val="Default Paragraph Font"/>
    <w:semiHidden/>
    <w:unhideWhenUsed/>
    <w:uiPriority w:val="1"/>
  </w:style>
  <w:style w:type="table" w:default="1" w:styleId="87">
    <w:name w:val="Normal Table"/>
    <w:semiHidden/>
    <w:unhideWhenUsed/>
    <w:uiPriority w:val="99"/>
    <w:tblPr>
      <w:tblCellMar>
        <w:top w:w="0" w:type="dxa"/>
        <w:left w:w="108" w:type="dxa"/>
        <w:bottom w:w="0" w:type="dxa"/>
        <w:right w:w="108" w:type="dxa"/>
      </w:tblCellMar>
    </w:tblPr>
  </w:style>
  <w:style w:type="paragraph" w:styleId="2">
    <w:name w:val="macro"/>
    <w:link w:val="285"/>
    <w:semiHidden/>
    <w:unhideWhenUsed/>
    <w:uiPriority w:val="99"/>
    <w:pPr>
      <w:widowControl w:val="0"/>
      <w:tabs>
        <w:tab w:val="left" w:pos="480"/>
        <w:tab w:val="left" w:pos="960"/>
        <w:tab w:val="left" w:pos="1440"/>
        <w:tab w:val="left" w:pos="1920"/>
        <w:tab w:val="left" w:pos="2400"/>
        <w:tab w:val="left" w:pos="2880"/>
        <w:tab w:val="left" w:pos="3360"/>
        <w:tab w:val="left" w:pos="3840"/>
        <w:tab w:val="left" w:pos="4320"/>
      </w:tabs>
      <w:jc w:val="both"/>
    </w:pPr>
    <w:rPr>
      <w:rFonts w:ascii="Consolas" w:hAnsi="Consolas" w:eastAsia="宋体" w:cs="Consolas"/>
      <w:kern w:val="2"/>
      <w:sz w:val="20"/>
      <w:szCs w:val="20"/>
      <w:lang w:val="en-US" w:eastAsia="zh-CN" w:bidi="ar-SA"/>
    </w:rPr>
  </w:style>
  <w:style w:type="paragraph" w:styleId="12">
    <w:name w:val="List 3"/>
    <w:basedOn w:val="1"/>
    <w:semiHidden/>
    <w:unhideWhenUsed/>
    <w:uiPriority w:val="99"/>
    <w:pPr>
      <w:ind w:left="849" w:hanging="283"/>
      <w:contextualSpacing/>
    </w:pPr>
  </w:style>
  <w:style w:type="paragraph" w:styleId="13">
    <w:name w:val="toc 7"/>
    <w:basedOn w:val="1"/>
    <w:next w:val="1"/>
    <w:semiHidden/>
    <w:unhideWhenUsed/>
    <w:uiPriority w:val="99"/>
    <w:pPr>
      <w:spacing w:after="100"/>
      <w:ind w:left="1260"/>
    </w:pPr>
  </w:style>
  <w:style w:type="paragraph" w:styleId="14">
    <w:name w:val="List Number 2"/>
    <w:basedOn w:val="1"/>
    <w:semiHidden/>
    <w:unhideWhenUsed/>
    <w:uiPriority w:val="99"/>
    <w:pPr>
      <w:numPr>
        <w:ilvl w:val="0"/>
        <w:numId w:val="1"/>
      </w:numPr>
      <w:contextualSpacing/>
    </w:pPr>
  </w:style>
  <w:style w:type="paragraph" w:styleId="15">
    <w:name w:val="table of authorities"/>
    <w:basedOn w:val="1"/>
    <w:next w:val="1"/>
    <w:semiHidden/>
    <w:unhideWhenUsed/>
    <w:uiPriority w:val="99"/>
    <w:pPr>
      <w:ind w:left="210" w:hanging="210"/>
    </w:pPr>
  </w:style>
  <w:style w:type="paragraph" w:styleId="16">
    <w:name w:val="List Bullet 4"/>
    <w:basedOn w:val="1"/>
    <w:semiHidden/>
    <w:unhideWhenUsed/>
    <w:uiPriority w:val="99"/>
    <w:pPr>
      <w:numPr>
        <w:ilvl w:val="0"/>
        <w:numId w:val="2"/>
      </w:numPr>
      <w:contextualSpacing/>
    </w:pPr>
  </w:style>
  <w:style w:type="paragraph" w:styleId="17">
    <w:name w:val="index 8"/>
    <w:basedOn w:val="1"/>
    <w:next w:val="1"/>
    <w:semiHidden/>
    <w:unhideWhenUsed/>
    <w:uiPriority w:val="99"/>
    <w:pPr>
      <w:ind w:left="1680" w:hanging="210"/>
    </w:pPr>
  </w:style>
  <w:style w:type="paragraph" w:styleId="18">
    <w:name w:val="E-mail Signature"/>
    <w:basedOn w:val="1"/>
    <w:link w:val="266"/>
    <w:semiHidden/>
    <w:unhideWhenUsed/>
    <w:uiPriority w:val="99"/>
  </w:style>
  <w:style w:type="paragraph" w:styleId="19">
    <w:name w:val="List Number"/>
    <w:basedOn w:val="1"/>
    <w:semiHidden/>
    <w:unhideWhenUsed/>
    <w:uiPriority w:val="99"/>
    <w:pPr>
      <w:numPr>
        <w:ilvl w:val="0"/>
        <w:numId w:val="3"/>
      </w:numPr>
      <w:contextualSpacing/>
    </w:pPr>
  </w:style>
  <w:style w:type="paragraph" w:styleId="20">
    <w:name w:val="Normal Indent"/>
    <w:basedOn w:val="1"/>
    <w:semiHidden/>
    <w:unhideWhenUsed/>
    <w:uiPriority w:val="99"/>
    <w:pPr>
      <w:ind w:left="720"/>
    </w:pPr>
  </w:style>
  <w:style w:type="paragraph" w:styleId="21">
    <w:name w:val="caption"/>
    <w:basedOn w:val="1"/>
    <w:next w:val="1"/>
    <w:semiHidden/>
    <w:unhideWhenUsed/>
    <w:uiPriority w:val="99"/>
    <w:pPr>
      <w:spacing w:after="200"/>
    </w:pPr>
    <w:rPr>
      <w:b/>
      <w:bCs/>
      <w:color w:val="4472C4" w:themeColor="accent1"/>
      <w:sz w:val="18"/>
      <w:szCs w:val="18"/>
      <w14:textFill>
        <w14:solidFill>
          <w14:schemeClr w14:val="accent1"/>
        </w14:solidFill>
      </w14:textFill>
    </w:rPr>
  </w:style>
  <w:style w:type="paragraph" w:styleId="22">
    <w:name w:val="index 5"/>
    <w:basedOn w:val="1"/>
    <w:next w:val="1"/>
    <w:semiHidden/>
    <w:unhideWhenUsed/>
    <w:uiPriority w:val="99"/>
    <w:pPr>
      <w:ind w:left="1050" w:hanging="210"/>
    </w:pPr>
  </w:style>
  <w:style w:type="paragraph" w:styleId="23">
    <w:name w:val="List Bullet"/>
    <w:basedOn w:val="1"/>
    <w:semiHidden/>
    <w:unhideWhenUsed/>
    <w:uiPriority w:val="99"/>
    <w:pPr>
      <w:numPr>
        <w:ilvl w:val="0"/>
        <w:numId w:val="4"/>
      </w:numPr>
      <w:contextualSpacing/>
    </w:pPr>
  </w:style>
  <w:style w:type="paragraph" w:styleId="24">
    <w:name w:val="envelope address"/>
    <w:basedOn w:val="1"/>
    <w:semiHidden/>
    <w:unhideWhenUsed/>
    <w:uiPriority w:val="99"/>
    <w:pPr>
      <w:framePr w:w="7920" w:h="1980" w:hRule="exact" w:hSpace="180" w:wrap="auto" w:vAnchor="margin" w:hAnchor="page" w:xAlign="center" w:yAlign="bottom"/>
      <w:ind w:left="2880"/>
    </w:pPr>
    <w:rPr>
      <w:rFonts w:asciiTheme="majorHAnsi" w:hAnsiTheme="majorHAnsi" w:eastAsiaTheme="majorEastAsia" w:cstheme="majorBidi"/>
      <w:sz w:val="24"/>
      <w:szCs w:val="24"/>
    </w:rPr>
  </w:style>
  <w:style w:type="paragraph" w:styleId="25">
    <w:name w:val="Document Map"/>
    <w:basedOn w:val="1"/>
    <w:link w:val="265"/>
    <w:semiHidden/>
    <w:unhideWhenUsed/>
    <w:uiPriority w:val="99"/>
    <w:rPr>
      <w:rFonts w:ascii="Tahoma" w:hAnsi="Tahoma" w:cs="Tahoma"/>
      <w:sz w:val="16"/>
      <w:szCs w:val="16"/>
    </w:rPr>
  </w:style>
  <w:style w:type="paragraph" w:styleId="26">
    <w:name w:val="toa heading"/>
    <w:basedOn w:val="1"/>
    <w:next w:val="1"/>
    <w:semiHidden/>
    <w:unhideWhenUsed/>
    <w:uiPriority w:val="99"/>
    <w:pPr>
      <w:spacing w:before="120"/>
    </w:pPr>
    <w:rPr>
      <w:rFonts w:asciiTheme="majorHAnsi" w:hAnsiTheme="majorHAnsi" w:eastAsiaTheme="majorEastAsia" w:cstheme="majorBidi"/>
      <w:b/>
      <w:bCs/>
      <w:sz w:val="24"/>
      <w:szCs w:val="24"/>
    </w:rPr>
  </w:style>
  <w:style w:type="paragraph" w:styleId="27">
    <w:name w:val="annotation text"/>
    <w:basedOn w:val="1"/>
    <w:link w:val="262"/>
    <w:semiHidden/>
    <w:unhideWhenUsed/>
    <w:uiPriority w:val="99"/>
    <w:rPr>
      <w:sz w:val="20"/>
      <w:szCs w:val="20"/>
    </w:rPr>
  </w:style>
  <w:style w:type="paragraph" w:styleId="28">
    <w:name w:val="index 6"/>
    <w:basedOn w:val="1"/>
    <w:next w:val="1"/>
    <w:semiHidden/>
    <w:unhideWhenUsed/>
    <w:uiPriority w:val="99"/>
    <w:pPr>
      <w:ind w:left="1260" w:hanging="210"/>
    </w:pPr>
  </w:style>
  <w:style w:type="paragraph" w:styleId="29">
    <w:name w:val="Salutation"/>
    <w:basedOn w:val="1"/>
    <w:next w:val="1"/>
    <w:link w:val="294"/>
    <w:semiHidden/>
    <w:unhideWhenUsed/>
    <w:uiPriority w:val="99"/>
  </w:style>
  <w:style w:type="paragraph" w:styleId="30">
    <w:name w:val="Body Text 3"/>
    <w:basedOn w:val="1"/>
    <w:link w:val="254"/>
    <w:semiHidden/>
    <w:unhideWhenUsed/>
    <w:uiPriority w:val="99"/>
    <w:pPr>
      <w:spacing w:after="120"/>
    </w:pPr>
    <w:rPr>
      <w:sz w:val="16"/>
      <w:szCs w:val="16"/>
    </w:rPr>
  </w:style>
  <w:style w:type="paragraph" w:styleId="31">
    <w:name w:val="Closing"/>
    <w:basedOn w:val="1"/>
    <w:link w:val="261"/>
    <w:unhideWhenUsed/>
    <w:qFormat/>
    <w:uiPriority w:val="29"/>
    <w:pPr>
      <w:ind w:left="4252"/>
    </w:pPr>
  </w:style>
  <w:style w:type="paragraph" w:styleId="32">
    <w:name w:val="List Bullet 3"/>
    <w:basedOn w:val="1"/>
    <w:semiHidden/>
    <w:unhideWhenUsed/>
    <w:uiPriority w:val="99"/>
    <w:pPr>
      <w:numPr>
        <w:ilvl w:val="0"/>
        <w:numId w:val="5"/>
      </w:numPr>
      <w:contextualSpacing/>
    </w:pPr>
  </w:style>
  <w:style w:type="paragraph" w:styleId="33">
    <w:name w:val="Body Text"/>
    <w:basedOn w:val="1"/>
    <w:link w:val="252"/>
    <w:semiHidden/>
    <w:unhideWhenUsed/>
    <w:uiPriority w:val="99"/>
    <w:pPr>
      <w:spacing w:after="120"/>
    </w:pPr>
  </w:style>
  <w:style w:type="paragraph" w:styleId="34">
    <w:name w:val="Body Text Indent"/>
    <w:basedOn w:val="1"/>
    <w:link w:val="256"/>
    <w:semiHidden/>
    <w:unhideWhenUsed/>
    <w:uiPriority w:val="99"/>
    <w:pPr>
      <w:spacing w:after="120"/>
      <w:ind w:left="283"/>
    </w:pPr>
  </w:style>
  <w:style w:type="paragraph" w:styleId="35">
    <w:name w:val="List Number 3"/>
    <w:basedOn w:val="1"/>
    <w:semiHidden/>
    <w:unhideWhenUsed/>
    <w:uiPriority w:val="99"/>
    <w:pPr>
      <w:numPr>
        <w:ilvl w:val="0"/>
        <w:numId w:val="6"/>
      </w:numPr>
      <w:contextualSpacing/>
    </w:pPr>
  </w:style>
  <w:style w:type="paragraph" w:styleId="36">
    <w:name w:val="List 2"/>
    <w:basedOn w:val="1"/>
    <w:semiHidden/>
    <w:unhideWhenUsed/>
    <w:uiPriority w:val="99"/>
    <w:pPr>
      <w:ind w:left="566" w:hanging="283"/>
      <w:contextualSpacing/>
    </w:pPr>
  </w:style>
  <w:style w:type="paragraph" w:styleId="37">
    <w:name w:val="List Continue"/>
    <w:basedOn w:val="1"/>
    <w:semiHidden/>
    <w:unhideWhenUsed/>
    <w:uiPriority w:val="99"/>
    <w:pPr>
      <w:spacing w:after="120"/>
      <w:ind w:left="283"/>
      <w:contextualSpacing/>
    </w:pPr>
  </w:style>
  <w:style w:type="paragraph" w:styleId="38">
    <w:name w:val="Block Text"/>
    <w:basedOn w:val="1"/>
    <w:semiHidden/>
    <w:unhideWhenUsed/>
    <w:uiPriority w:val="99"/>
    <w:pPr>
      <w:pBdr>
        <w:top w:val="single" w:color="4472C4" w:themeColor="accent1" w:sz="2" w:space="10"/>
        <w:left w:val="single" w:color="4472C4" w:themeColor="accent1" w:sz="2" w:space="10"/>
        <w:bottom w:val="single" w:color="4472C4" w:themeColor="accent1" w:sz="2" w:space="10"/>
        <w:right w:val="single" w:color="4472C4" w:themeColor="accent1" w:sz="2" w:space="10"/>
      </w:pBdr>
      <w:ind w:left="1152" w:right="1152"/>
    </w:pPr>
    <w:rPr>
      <w:rFonts w:asciiTheme="minorHAnsi" w:hAnsiTheme="minorHAnsi" w:eastAsiaTheme="minorEastAsia" w:cstheme="minorBidi"/>
      <w:i/>
      <w:iCs/>
      <w:color w:val="4472C4" w:themeColor="accent1"/>
      <w14:textFill>
        <w14:solidFill>
          <w14:schemeClr w14:val="accent1"/>
        </w14:solidFill>
      </w14:textFill>
    </w:rPr>
  </w:style>
  <w:style w:type="paragraph" w:styleId="39">
    <w:name w:val="List Bullet 2"/>
    <w:basedOn w:val="1"/>
    <w:semiHidden/>
    <w:unhideWhenUsed/>
    <w:uiPriority w:val="99"/>
    <w:pPr>
      <w:numPr>
        <w:ilvl w:val="0"/>
        <w:numId w:val="7"/>
      </w:numPr>
      <w:contextualSpacing/>
    </w:pPr>
  </w:style>
  <w:style w:type="paragraph" w:styleId="40">
    <w:name w:val="HTML Address"/>
    <w:basedOn w:val="1"/>
    <w:link w:val="278"/>
    <w:semiHidden/>
    <w:unhideWhenUsed/>
    <w:uiPriority w:val="99"/>
    <w:rPr>
      <w:i/>
      <w:iCs/>
    </w:rPr>
  </w:style>
  <w:style w:type="paragraph" w:styleId="41">
    <w:name w:val="index 4"/>
    <w:basedOn w:val="1"/>
    <w:next w:val="1"/>
    <w:semiHidden/>
    <w:unhideWhenUsed/>
    <w:uiPriority w:val="99"/>
    <w:pPr>
      <w:ind w:left="840" w:hanging="210"/>
    </w:pPr>
  </w:style>
  <w:style w:type="paragraph" w:styleId="42">
    <w:name w:val="toc 5"/>
    <w:basedOn w:val="1"/>
    <w:next w:val="1"/>
    <w:semiHidden/>
    <w:unhideWhenUsed/>
    <w:uiPriority w:val="99"/>
    <w:pPr>
      <w:spacing w:after="100"/>
      <w:ind w:left="840"/>
    </w:pPr>
  </w:style>
  <w:style w:type="paragraph" w:styleId="43">
    <w:name w:val="toc 3"/>
    <w:basedOn w:val="1"/>
    <w:next w:val="1"/>
    <w:semiHidden/>
    <w:unhideWhenUsed/>
    <w:uiPriority w:val="99"/>
    <w:pPr>
      <w:spacing w:after="100"/>
      <w:ind w:left="420"/>
    </w:pPr>
  </w:style>
  <w:style w:type="paragraph" w:styleId="44">
    <w:name w:val="Plain Text"/>
    <w:basedOn w:val="1"/>
    <w:link w:val="291"/>
    <w:semiHidden/>
    <w:unhideWhenUsed/>
    <w:uiPriority w:val="99"/>
    <w:rPr>
      <w:rFonts w:ascii="Consolas" w:hAnsi="Consolas" w:cs="Consolas"/>
      <w:szCs w:val="21"/>
    </w:rPr>
  </w:style>
  <w:style w:type="paragraph" w:styleId="45">
    <w:name w:val="List Bullet 5"/>
    <w:basedOn w:val="1"/>
    <w:semiHidden/>
    <w:unhideWhenUsed/>
    <w:uiPriority w:val="99"/>
    <w:pPr>
      <w:numPr>
        <w:ilvl w:val="0"/>
        <w:numId w:val="8"/>
      </w:numPr>
      <w:contextualSpacing/>
    </w:pPr>
  </w:style>
  <w:style w:type="paragraph" w:styleId="46">
    <w:name w:val="List Number 4"/>
    <w:basedOn w:val="1"/>
    <w:semiHidden/>
    <w:unhideWhenUsed/>
    <w:uiPriority w:val="99"/>
    <w:pPr>
      <w:numPr>
        <w:ilvl w:val="0"/>
        <w:numId w:val="9"/>
      </w:numPr>
      <w:contextualSpacing/>
    </w:pPr>
  </w:style>
  <w:style w:type="paragraph" w:styleId="47">
    <w:name w:val="toc 8"/>
    <w:basedOn w:val="1"/>
    <w:next w:val="1"/>
    <w:semiHidden/>
    <w:unhideWhenUsed/>
    <w:uiPriority w:val="99"/>
    <w:pPr>
      <w:spacing w:after="100"/>
      <w:ind w:left="1470"/>
    </w:pPr>
  </w:style>
  <w:style w:type="paragraph" w:styleId="48">
    <w:name w:val="index 3"/>
    <w:basedOn w:val="1"/>
    <w:next w:val="1"/>
    <w:semiHidden/>
    <w:unhideWhenUsed/>
    <w:uiPriority w:val="99"/>
    <w:pPr>
      <w:ind w:left="630" w:hanging="210"/>
    </w:pPr>
  </w:style>
  <w:style w:type="paragraph" w:styleId="49">
    <w:name w:val="Date"/>
    <w:basedOn w:val="1"/>
    <w:next w:val="1"/>
    <w:link w:val="264"/>
    <w:unhideWhenUsed/>
    <w:qFormat/>
    <w:uiPriority w:val="29"/>
  </w:style>
  <w:style w:type="paragraph" w:styleId="50">
    <w:name w:val="Body Text Indent 2"/>
    <w:basedOn w:val="1"/>
    <w:link w:val="258"/>
    <w:semiHidden/>
    <w:unhideWhenUsed/>
    <w:uiPriority w:val="99"/>
    <w:pPr>
      <w:spacing w:after="120" w:line="480" w:lineRule="auto"/>
      <w:ind w:left="283"/>
    </w:pPr>
  </w:style>
  <w:style w:type="paragraph" w:styleId="51">
    <w:name w:val="endnote text"/>
    <w:basedOn w:val="1"/>
    <w:link w:val="267"/>
    <w:semiHidden/>
    <w:unhideWhenUsed/>
    <w:uiPriority w:val="99"/>
    <w:rPr>
      <w:sz w:val="20"/>
      <w:szCs w:val="20"/>
    </w:rPr>
  </w:style>
  <w:style w:type="paragraph" w:styleId="52">
    <w:name w:val="List Continue 5"/>
    <w:basedOn w:val="1"/>
    <w:semiHidden/>
    <w:unhideWhenUsed/>
    <w:uiPriority w:val="99"/>
    <w:pPr>
      <w:spacing w:after="120"/>
      <w:ind w:left="1415"/>
      <w:contextualSpacing/>
    </w:pPr>
  </w:style>
  <w:style w:type="paragraph" w:styleId="53">
    <w:name w:val="Balloon Text"/>
    <w:basedOn w:val="1"/>
    <w:link w:val="250"/>
    <w:semiHidden/>
    <w:unhideWhenUsed/>
    <w:uiPriority w:val="99"/>
    <w:rPr>
      <w:rFonts w:ascii="Tahoma" w:hAnsi="Tahoma" w:cs="Tahoma"/>
      <w:sz w:val="16"/>
      <w:szCs w:val="16"/>
    </w:rPr>
  </w:style>
  <w:style w:type="paragraph" w:styleId="54">
    <w:name w:val="footer"/>
    <w:basedOn w:val="1"/>
    <w:link w:val="249"/>
    <w:unhideWhenUsed/>
    <w:uiPriority w:val="99"/>
    <w:pPr>
      <w:tabs>
        <w:tab w:val="center" w:pos="4153"/>
        <w:tab w:val="right" w:pos="8306"/>
      </w:tabs>
    </w:pPr>
  </w:style>
  <w:style w:type="paragraph" w:styleId="55">
    <w:name w:val="envelope return"/>
    <w:basedOn w:val="1"/>
    <w:semiHidden/>
    <w:unhideWhenUsed/>
    <w:uiPriority w:val="99"/>
    <w:rPr>
      <w:rFonts w:asciiTheme="majorHAnsi" w:hAnsiTheme="majorHAnsi" w:eastAsiaTheme="majorEastAsia" w:cstheme="majorBidi"/>
      <w:sz w:val="20"/>
      <w:szCs w:val="20"/>
    </w:rPr>
  </w:style>
  <w:style w:type="paragraph" w:styleId="56">
    <w:name w:val="header"/>
    <w:basedOn w:val="1"/>
    <w:link w:val="248"/>
    <w:unhideWhenUsed/>
    <w:uiPriority w:val="99"/>
    <w:pPr>
      <w:tabs>
        <w:tab w:val="center" w:pos="4153"/>
        <w:tab w:val="right" w:pos="8306"/>
      </w:tabs>
    </w:pPr>
  </w:style>
  <w:style w:type="paragraph" w:styleId="57">
    <w:name w:val="Signature"/>
    <w:basedOn w:val="1"/>
    <w:link w:val="295"/>
    <w:semiHidden/>
    <w:unhideWhenUsed/>
    <w:uiPriority w:val="99"/>
    <w:pPr>
      <w:ind w:left="4252"/>
    </w:pPr>
  </w:style>
  <w:style w:type="paragraph" w:styleId="58">
    <w:name w:val="toc 1"/>
    <w:basedOn w:val="1"/>
    <w:next w:val="1"/>
    <w:semiHidden/>
    <w:unhideWhenUsed/>
    <w:uiPriority w:val="99"/>
    <w:pPr>
      <w:spacing w:after="100"/>
    </w:pPr>
  </w:style>
  <w:style w:type="paragraph" w:styleId="59">
    <w:name w:val="List Continue 4"/>
    <w:basedOn w:val="1"/>
    <w:semiHidden/>
    <w:unhideWhenUsed/>
    <w:uiPriority w:val="99"/>
    <w:pPr>
      <w:spacing w:after="120"/>
      <w:ind w:left="1132"/>
      <w:contextualSpacing/>
    </w:pPr>
  </w:style>
  <w:style w:type="paragraph" w:styleId="60">
    <w:name w:val="toc 4"/>
    <w:basedOn w:val="1"/>
    <w:next w:val="1"/>
    <w:semiHidden/>
    <w:unhideWhenUsed/>
    <w:uiPriority w:val="99"/>
    <w:pPr>
      <w:spacing w:after="100"/>
      <w:ind w:left="630"/>
    </w:pPr>
  </w:style>
  <w:style w:type="paragraph" w:styleId="61">
    <w:name w:val="index heading"/>
    <w:basedOn w:val="1"/>
    <w:next w:val="62"/>
    <w:semiHidden/>
    <w:unhideWhenUsed/>
    <w:uiPriority w:val="99"/>
    <w:rPr>
      <w:rFonts w:asciiTheme="majorHAnsi" w:hAnsiTheme="majorHAnsi" w:eastAsiaTheme="majorEastAsia" w:cstheme="majorBidi"/>
      <w:b/>
      <w:bCs/>
    </w:rPr>
  </w:style>
  <w:style w:type="paragraph" w:styleId="62">
    <w:name w:val="index 1"/>
    <w:basedOn w:val="1"/>
    <w:next w:val="1"/>
    <w:semiHidden/>
    <w:unhideWhenUsed/>
    <w:uiPriority w:val="99"/>
    <w:pPr>
      <w:ind w:left="210" w:hanging="210"/>
    </w:pPr>
  </w:style>
  <w:style w:type="paragraph" w:styleId="63">
    <w:name w:val="Subtitle"/>
    <w:basedOn w:val="1"/>
    <w:next w:val="1"/>
    <w:link w:val="296"/>
    <w:semiHidden/>
    <w:unhideWhenUsed/>
    <w:uiPriority w:val="99"/>
    <w:rPr>
      <w:rFonts w:asciiTheme="majorHAnsi" w:hAnsiTheme="majorHAnsi" w:eastAsiaTheme="majorEastAsia" w:cstheme="majorBidi"/>
      <w:i/>
      <w:iCs/>
      <w:color w:val="4472C4" w:themeColor="accent1"/>
      <w:spacing w:val="15"/>
      <w:sz w:val="24"/>
      <w:szCs w:val="24"/>
      <w14:textFill>
        <w14:solidFill>
          <w14:schemeClr w14:val="accent1"/>
        </w14:solidFill>
      </w14:textFill>
    </w:rPr>
  </w:style>
  <w:style w:type="paragraph" w:styleId="64">
    <w:name w:val="List Number 5"/>
    <w:basedOn w:val="1"/>
    <w:semiHidden/>
    <w:unhideWhenUsed/>
    <w:uiPriority w:val="99"/>
    <w:pPr>
      <w:numPr>
        <w:ilvl w:val="0"/>
        <w:numId w:val="10"/>
      </w:numPr>
      <w:contextualSpacing/>
    </w:pPr>
  </w:style>
  <w:style w:type="paragraph" w:styleId="65">
    <w:name w:val="List"/>
    <w:basedOn w:val="1"/>
    <w:semiHidden/>
    <w:unhideWhenUsed/>
    <w:uiPriority w:val="99"/>
    <w:pPr>
      <w:ind w:left="283" w:hanging="283"/>
      <w:contextualSpacing/>
    </w:pPr>
  </w:style>
  <w:style w:type="paragraph" w:styleId="66">
    <w:name w:val="footnote text"/>
    <w:basedOn w:val="1"/>
    <w:link w:val="268"/>
    <w:semiHidden/>
    <w:unhideWhenUsed/>
    <w:uiPriority w:val="99"/>
    <w:rPr>
      <w:sz w:val="20"/>
      <w:szCs w:val="20"/>
    </w:rPr>
  </w:style>
  <w:style w:type="paragraph" w:styleId="67">
    <w:name w:val="toc 6"/>
    <w:basedOn w:val="1"/>
    <w:next w:val="1"/>
    <w:semiHidden/>
    <w:unhideWhenUsed/>
    <w:uiPriority w:val="99"/>
    <w:pPr>
      <w:spacing w:after="100"/>
      <w:ind w:left="1050"/>
    </w:pPr>
  </w:style>
  <w:style w:type="paragraph" w:styleId="68">
    <w:name w:val="List 5"/>
    <w:basedOn w:val="1"/>
    <w:semiHidden/>
    <w:unhideWhenUsed/>
    <w:uiPriority w:val="99"/>
    <w:pPr>
      <w:ind w:left="1415" w:hanging="283"/>
      <w:contextualSpacing/>
    </w:pPr>
  </w:style>
  <w:style w:type="paragraph" w:styleId="69">
    <w:name w:val="Body Text Indent 3"/>
    <w:basedOn w:val="1"/>
    <w:link w:val="259"/>
    <w:semiHidden/>
    <w:unhideWhenUsed/>
    <w:uiPriority w:val="99"/>
    <w:pPr>
      <w:spacing w:after="120"/>
      <w:ind w:left="283"/>
    </w:pPr>
    <w:rPr>
      <w:sz w:val="16"/>
      <w:szCs w:val="16"/>
    </w:rPr>
  </w:style>
  <w:style w:type="paragraph" w:styleId="70">
    <w:name w:val="index 7"/>
    <w:basedOn w:val="1"/>
    <w:next w:val="1"/>
    <w:semiHidden/>
    <w:unhideWhenUsed/>
    <w:uiPriority w:val="99"/>
    <w:pPr>
      <w:ind w:left="1470" w:hanging="210"/>
    </w:pPr>
  </w:style>
  <w:style w:type="paragraph" w:styleId="71">
    <w:name w:val="index 9"/>
    <w:basedOn w:val="1"/>
    <w:next w:val="1"/>
    <w:semiHidden/>
    <w:unhideWhenUsed/>
    <w:uiPriority w:val="99"/>
    <w:pPr>
      <w:ind w:left="1890" w:hanging="210"/>
    </w:pPr>
  </w:style>
  <w:style w:type="paragraph" w:styleId="72">
    <w:name w:val="table of figures"/>
    <w:basedOn w:val="1"/>
    <w:next w:val="1"/>
    <w:semiHidden/>
    <w:unhideWhenUsed/>
    <w:uiPriority w:val="99"/>
  </w:style>
  <w:style w:type="paragraph" w:styleId="73">
    <w:name w:val="toc 2"/>
    <w:basedOn w:val="1"/>
    <w:next w:val="1"/>
    <w:semiHidden/>
    <w:unhideWhenUsed/>
    <w:uiPriority w:val="99"/>
    <w:pPr>
      <w:spacing w:after="100"/>
      <w:ind w:left="210"/>
    </w:pPr>
  </w:style>
  <w:style w:type="paragraph" w:styleId="74">
    <w:name w:val="toc 9"/>
    <w:basedOn w:val="1"/>
    <w:next w:val="1"/>
    <w:semiHidden/>
    <w:unhideWhenUsed/>
    <w:uiPriority w:val="99"/>
    <w:pPr>
      <w:spacing w:after="100"/>
      <w:ind w:left="1680"/>
    </w:pPr>
  </w:style>
  <w:style w:type="paragraph" w:styleId="75">
    <w:name w:val="Body Text 2"/>
    <w:basedOn w:val="1"/>
    <w:link w:val="253"/>
    <w:semiHidden/>
    <w:unhideWhenUsed/>
    <w:uiPriority w:val="99"/>
    <w:pPr>
      <w:spacing w:after="120" w:line="480" w:lineRule="auto"/>
    </w:pPr>
  </w:style>
  <w:style w:type="paragraph" w:styleId="76">
    <w:name w:val="List 4"/>
    <w:basedOn w:val="1"/>
    <w:semiHidden/>
    <w:unhideWhenUsed/>
    <w:uiPriority w:val="99"/>
    <w:pPr>
      <w:ind w:left="1132" w:hanging="283"/>
      <w:contextualSpacing/>
    </w:pPr>
  </w:style>
  <w:style w:type="paragraph" w:styleId="77">
    <w:name w:val="List Continue 2"/>
    <w:basedOn w:val="1"/>
    <w:semiHidden/>
    <w:unhideWhenUsed/>
    <w:uiPriority w:val="99"/>
    <w:pPr>
      <w:spacing w:after="120"/>
      <w:ind w:left="566"/>
      <w:contextualSpacing/>
    </w:pPr>
  </w:style>
  <w:style w:type="paragraph" w:styleId="78">
    <w:name w:val="Message Header"/>
    <w:basedOn w:val="1"/>
    <w:link w:val="286"/>
    <w:semiHidden/>
    <w:unhideWhenUsed/>
    <w:uiPriority w:val="99"/>
    <w:pPr>
      <w:pBdr>
        <w:top w:val="single" w:color="auto" w:sz="6" w:space="1"/>
        <w:left w:val="single" w:color="auto" w:sz="6" w:space="1"/>
        <w:bottom w:val="single" w:color="auto" w:sz="6" w:space="1"/>
        <w:right w:val="single" w:color="auto" w:sz="6" w:space="1"/>
      </w:pBdr>
      <w:shd w:val="pct20" w:color="auto" w:fill="auto"/>
      <w:ind w:left="1134" w:hanging="1134"/>
    </w:pPr>
    <w:rPr>
      <w:rFonts w:asciiTheme="majorHAnsi" w:hAnsiTheme="majorHAnsi" w:eastAsiaTheme="majorEastAsia" w:cstheme="majorBidi"/>
      <w:sz w:val="24"/>
      <w:szCs w:val="24"/>
    </w:rPr>
  </w:style>
  <w:style w:type="paragraph" w:styleId="79">
    <w:name w:val="HTML Preformatted"/>
    <w:basedOn w:val="1"/>
    <w:link w:val="279"/>
    <w:semiHidden/>
    <w:unhideWhenUsed/>
    <w:uiPriority w:val="99"/>
    <w:rPr>
      <w:rFonts w:ascii="Consolas" w:hAnsi="Consolas" w:cs="Consolas"/>
      <w:sz w:val="20"/>
      <w:szCs w:val="20"/>
    </w:rPr>
  </w:style>
  <w:style w:type="paragraph" w:styleId="80">
    <w:name w:val="Normal (Web)"/>
    <w:basedOn w:val="1"/>
    <w:semiHidden/>
    <w:unhideWhenUsed/>
    <w:uiPriority w:val="99"/>
    <w:rPr>
      <w:rFonts w:ascii="Times New Roman" w:hAnsi="Times New Roman"/>
      <w:sz w:val="24"/>
      <w:szCs w:val="24"/>
    </w:rPr>
  </w:style>
  <w:style w:type="paragraph" w:styleId="81">
    <w:name w:val="List Continue 3"/>
    <w:basedOn w:val="1"/>
    <w:semiHidden/>
    <w:unhideWhenUsed/>
    <w:uiPriority w:val="99"/>
    <w:pPr>
      <w:spacing w:after="120"/>
      <w:ind w:left="849"/>
      <w:contextualSpacing/>
    </w:pPr>
  </w:style>
  <w:style w:type="paragraph" w:styleId="82">
    <w:name w:val="index 2"/>
    <w:basedOn w:val="1"/>
    <w:next w:val="1"/>
    <w:semiHidden/>
    <w:unhideWhenUsed/>
    <w:uiPriority w:val="99"/>
    <w:pPr>
      <w:ind w:left="420" w:hanging="210"/>
    </w:pPr>
  </w:style>
  <w:style w:type="paragraph" w:styleId="83">
    <w:name w:val="Title"/>
    <w:basedOn w:val="1"/>
    <w:next w:val="1"/>
    <w:link w:val="299"/>
    <w:semiHidden/>
    <w:unhideWhenUsed/>
    <w:uiPriority w:val="99"/>
    <w:pPr>
      <w:pBdr>
        <w:bottom w:val="single" w:color="4472C4" w:themeColor="accent1" w:sz="8" w:space="4"/>
      </w:pBdr>
      <w:spacing w:after="300"/>
      <w:contextualSpacing/>
    </w:pPr>
    <w:rPr>
      <w:rFonts w:asciiTheme="majorHAnsi" w:hAnsiTheme="majorHAnsi" w:eastAsiaTheme="majorEastAsia" w:cstheme="majorBidi"/>
      <w:color w:val="333F50" w:themeColor="text2" w:themeShade="BF"/>
      <w:spacing w:val="5"/>
      <w:kern w:val="28"/>
      <w:sz w:val="52"/>
      <w:szCs w:val="52"/>
    </w:rPr>
  </w:style>
  <w:style w:type="paragraph" w:styleId="84">
    <w:name w:val="annotation subject"/>
    <w:basedOn w:val="27"/>
    <w:next w:val="27"/>
    <w:link w:val="263"/>
    <w:semiHidden/>
    <w:unhideWhenUsed/>
    <w:uiPriority w:val="99"/>
    <w:rPr>
      <w:b/>
      <w:bCs/>
    </w:rPr>
  </w:style>
  <w:style w:type="paragraph" w:styleId="85">
    <w:name w:val="Body Text First Indent"/>
    <w:basedOn w:val="33"/>
    <w:link w:val="255"/>
    <w:semiHidden/>
    <w:unhideWhenUsed/>
    <w:uiPriority w:val="99"/>
    <w:pPr>
      <w:spacing w:after="0"/>
      <w:ind w:firstLine="360"/>
    </w:pPr>
  </w:style>
  <w:style w:type="paragraph" w:styleId="86">
    <w:name w:val="Body Text First Indent 2"/>
    <w:basedOn w:val="34"/>
    <w:link w:val="257"/>
    <w:semiHidden/>
    <w:unhideWhenUsed/>
    <w:uiPriority w:val="99"/>
    <w:pPr>
      <w:spacing w:after="0"/>
      <w:ind w:left="360" w:firstLine="360"/>
    </w:pPr>
  </w:style>
  <w:style w:type="table" w:styleId="88">
    <w:name w:val="Table Grid"/>
    <w:basedOn w:val="87"/>
    <w:semiHidden/>
    <w:unhideWhenUsed/>
    <w:uiPriority w:val="9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89">
    <w:name w:val="Table Theme"/>
    <w:basedOn w:val="87"/>
    <w:semiHidden/>
    <w:unhideWhenUsed/>
    <w:uiPriority w:val="9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90">
    <w:name w:val="Table Colorful 1"/>
    <w:basedOn w:val="87"/>
    <w:semiHidden/>
    <w:unhideWhenUsed/>
    <w:uiPriority w:val="99"/>
    <w:pPr>
      <w:widowControl w:val="0"/>
      <w:jc w:val="both"/>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91">
    <w:name w:val="Table Colorful 2"/>
    <w:basedOn w:val="87"/>
    <w:semiHidden/>
    <w:unhideWhenUsed/>
    <w:uiPriority w:val="99"/>
    <w:pPr>
      <w:widowControl w:val="0"/>
      <w:jc w:val="both"/>
    </w:pPr>
    <w:tblPr>
      <w:tblBorders>
        <w:bottom w:val="single" w:color="000000" w:sz="12" w:space="0"/>
      </w:tblBorders>
    </w:tblPr>
    <w:tcPr>
      <w:shd w:val="pct20" w:color="FFFF00" w:fill="FFFFFF"/>
    </w:tcPr>
    <w:tblStylePr w:type="firstRow">
      <w:rPr>
        <w:b/>
        <w:bCs/>
        <w:i/>
        <w:iCs/>
        <w:color w:val="FFFFFF"/>
      </w:rPr>
      <w:tblPr/>
      <w:tcPr>
        <w:tcBorders>
          <w:bottom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92">
    <w:name w:val="Table Colorful 3"/>
    <w:basedOn w:val="87"/>
    <w:semiHidden/>
    <w:unhideWhenUsed/>
    <w:uiPriority w:val="99"/>
    <w:pPr>
      <w:widowControl w:val="0"/>
      <w:jc w:val="both"/>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bottom w:val="single" w:color="000000" w:sz="6" w:space="0"/>
          <w:tl2br w:val="nil"/>
          <w:tr2bl w:val="nil"/>
        </w:tcBorders>
        <w:shd w:val="solid" w:color="008080" w:fill="FFFFFF"/>
      </w:tcPr>
    </w:tblStylePr>
    <w:tblStylePr w:type="firstCol">
      <w:tblPr/>
      <w:tcPr>
        <w:tcBorders>
          <w:left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93">
    <w:name w:val="Table Elegant"/>
    <w:basedOn w:val="87"/>
    <w:semiHidden/>
    <w:unhideWhenUsed/>
    <w:uiPriority w:val="99"/>
    <w:pPr>
      <w:widowControl w:val="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94">
    <w:name w:val="Table Classic 1"/>
    <w:basedOn w:val="87"/>
    <w:semiHidden/>
    <w:unhideWhenUsed/>
    <w:uiPriority w:val="99"/>
    <w:pPr>
      <w:widowControl w:val="0"/>
      <w:jc w:val="both"/>
    </w:pPr>
    <w:tblPr>
      <w:tblBorders>
        <w:top w:val="single" w:color="000000" w:sz="12" w:space="0"/>
        <w:bottom w:val="single" w:color="000000" w:sz="12" w:space="0"/>
      </w:tblBorders>
    </w:tblPr>
    <w:tcPr>
      <w:shd w:val="clear" w:color="auto" w:fill="auto"/>
    </w:tcPr>
    <w:tblStylePr w:type="firstRow">
      <w:rPr>
        <w:i/>
        <w:iCs/>
      </w:rPr>
      <w:tblPr/>
      <w:tcPr>
        <w:tcBorders>
          <w:bottom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95">
    <w:name w:val="Table Classic 2"/>
    <w:basedOn w:val="87"/>
    <w:semiHidden/>
    <w:unhideWhenUsed/>
    <w:uiPriority w:val="99"/>
    <w:pPr>
      <w:widowControl w:val="0"/>
      <w:jc w:val="both"/>
    </w:pPr>
    <w:tblPr>
      <w:tblBorders>
        <w:top w:val="single" w:color="000000" w:sz="12" w:space="0"/>
        <w:bottom w:val="single" w:color="000000" w:sz="12" w:space="0"/>
      </w:tblBorders>
    </w:tblPr>
    <w:tcPr>
      <w:shd w:val="clear" w:color="auto" w:fill="auto"/>
    </w:tcPr>
    <w:tblStylePr w:type="firstRow">
      <w:rPr>
        <w:color w:val="FFFFFF"/>
      </w:rPr>
      <w:tblPr/>
      <w:tcPr>
        <w:tcBorders>
          <w:bottom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96">
    <w:name w:val="Table Classic 3"/>
    <w:basedOn w:val="87"/>
    <w:semiHidden/>
    <w:unhideWhenUsed/>
    <w:uiPriority w:val="99"/>
    <w:pPr>
      <w:widowControl w:val="0"/>
      <w:jc w:val="both"/>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bottom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97">
    <w:name w:val="Table Classic 4"/>
    <w:basedOn w:val="87"/>
    <w:semiHidden/>
    <w:unhideWhenUsed/>
    <w:uiPriority w:val="99"/>
    <w:pPr>
      <w:widowControl w:val="0"/>
      <w:jc w:val="both"/>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bottom w:val="single" w:color="000000" w:sz="6" w:space="0"/>
          <w:tl2br w:val="nil"/>
          <w:tr2bl w:val="nil"/>
        </w:tcBorders>
        <w:shd w:val="pct50" w:color="000080" w:fill="FFFFFF"/>
      </w:tcPr>
    </w:tblStylePr>
    <w:tblStylePr w:type="lastRow">
      <w:rPr>
        <w:color w:val="000080"/>
      </w:rPr>
      <w:tblPr/>
      <w:tcPr>
        <w:tcBorders>
          <w:bottom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98">
    <w:name w:val="Table Simple 1"/>
    <w:basedOn w:val="87"/>
    <w:semiHidden/>
    <w:unhideWhenUsed/>
    <w:uiPriority w:val="99"/>
    <w:pPr>
      <w:widowControl w:val="0"/>
      <w:jc w:val="both"/>
    </w:pPr>
    <w:tblPr>
      <w:tblBorders>
        <w:top w:val="single" w:color="008000" w:sz="12" w:space="0"/>
        <w:bottom w:val="single" w:color="008000" w:sz="12" w:space="0"/>
      </w:tblBorders>
    </w:tblPr>
    <w:tcPr>
      <w:shd w:val="clear" w:color="auto" w:fill="auto"/>
    </w:tcPr>
    <w:tblStylePr w:type="firstRow">
      <w:tblPr/>
      <w:tcPr>
        <w:tcBorders>
          <w:bottom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99">
    <w:name w:val="Table Simple 2"/>
    <w:basedOn w:val="87"/>
    <w:semiHidden/>
    <w:unhideWhenUsed/>
    <w:uiPriority w:val="99"/>
    <w:pPr>
      <w:widowControl w:val="0"/>
      <w:jc w:val="both"/>
    </w:pPr>
    <w:tblPr/>
    <w:tblStylePr w:type="firstRow">
      <w:rPr>
        <w:b/>
        <w:bCs/>
      </w:rPr>
      <w:tblPr/>
      <w:tcPr>
        <w:tcBorders>
          <w:bottom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left w:val="single" w:color="000000" w:sz="6" w:space="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100">
    <w:name w:val="Table Simple 3"/>
    <w:basedOn w:val="87"/>
    <w:semiHidden/>
    <w:unhideWhenUsed/>
    <w:uiPriority w:val="99"/>
    <w:pPr>
      <w:widowControl w:val="0"/>
      <w:jc w:val="both"/>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01">
    <w:name w:val="Table Subtle 1"/>
    <w:basedOn w:val="87"/>
    <w:semiHidden/>
    <w:unhideWhenUsed/>
    <w:uiPriority w:val="99"/>
    <w:pPr>
      <w:widowControl w:val="0"/>
      <w:jc w:val="both"/>
    </w:pPr>
    <w:tblPr>
      <w:tblStyleRowBandSize w:val="1"/>
    </w:tblPr>
    <w:tblStylePr w:type="firstRow">
      <w:tblPr/>
      <w:tcPr>
        <w:tcBorders>
          <w:top w:val="single" w:color="000000" w:sz="6" w:space="0"/>
          <w:bottom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left w:val="single" w:color="000000" w:sz="12" w:space="0"/>
          <w:tl2br w:val="nil"/>
          <w:tr2bl w:val="nil"/>
        </w:tcBorders>
      </w:tcPr>
    </w:tblStylePr>
    <w:tblStylePr w:type="band1Horz">
      <w:tblPr/>
      <w:tcPr>
        <w:tcBorders>
          <w:bottom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2">
    <w:name w:val="Table Subtle 2"/>
    <w:basedOn w:val="87"/>
    <w:semiHidden/>
    <w:unhideWhenUsed/>
    <w:uiPriority w:val="99"/>
    <w:pPr>
      <w:widowControl w:val="0"/>
      <w:jc w:val="both"/>
    </w:pPr>
    <w:tblPr>
      <w:tblBorders>
        <w:left w:val="single" w:color="000000" w:sz="6" w:space="0"/>
        <w:right w:val="single" w:color="000000" w:sz="6" w:space="0"/>
      </w:tblBorders>
    </w:tblPr>
    <w:tblStylePr w:type="firstRow">
      <w:tblPr/>
      <w:tcPr>
        <w:tcBorders>
          <w:bottom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left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3">
    <w:name w:val="Table 3D effects 1"/>
    <w:basedOn w:val="87"/>
    <w:semiHidden/>
    <w:unhideWhenUsed/>
    <w:uiPriority w:val="99"/>
    <w:pPr>
      <w:widowControl w:val="0"/>
      <w:jc w:val="both"/>
    </w:pPr>
    <w:tblPr/>
    <w:tcPr>
      <w:shd w:val="solid" w:color="C0C0C0" w:fill="FFFFFF"/>
    </w:tcPr>
    <w:tblStylePr w:type="firstRow">
      <w:rPr>
        <w:b/>
        <w:bCs/>
        <w:color w:val="800080"/>
      </w:rPr>
      <w:tblPr/>
      <w:tcPr>
        <w:tcBorders>
          <w:bottom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left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104">
    <w:name w:val="Table 3D effects 2"/>
    <w:basedOn w:val="87"/>
    <w:semiHidden/>
    <w:unhideWhenUsed/>
    <w:uiPriority w:val="99"/>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bottom w:val="single" w:color="FFFFFF" w:sz="6" w:space="0"/>
          <w:tl2br w:val="nil"/>
          <w:tr2bl w:val="nil"/>
        </w:tcBorders>
      </w:tcPr>
    </w:tblStylePr>
    <w:tblStylePr w:type="swCell">
      <w:rPr>
        <w:b/>
        <w:bCs/>
      </w:rPr>
      <w:tblPr/>
      <w:tcPr>
        <w:tcBorders>
          <w:tl2br w:val="nil"/>
          <w:tr2bl w:val="nil"/>
        </w:tcBorders>
      </w:tcPr>
    </w:tblStylePr>
  </w:style>
  <w:style w:type="table" w:styleId="105">
    <w:name w:val="Table 3D effects 3"/>
    <w:basedOn w:val="87"/>
    <w:semiHidden/>
    <w:unhideWhenUsed/>
    <w:uiPriority w:val="99"/>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bottom w:val="single" w:color="FFFFFF" w:sz="6" w:space="0"/>
          <w:tl2br w:val="nil"/>
          <w:tr2bl w:val="nil"/>
        </w:tcBorders>
      </w:tcPr>
    </w:tblStylePr>
    <w:tblStylePr w:type="swCell">
      <w:rPr>
        <w:b/>
        <w:bCs/>
      </w:rPr>
      <w:tblPr/>
      <w:tcPr>
        <w:tcBorders>
          <w:tl2br w:val="nil"/>
          <w:tr2bl w:val="nil"/>
        </w:tcBorders>
      </w:tcPr>
    </w:tblStylePr>
  </w:style>
  <w:style w:type="table" w:styleId="106">
    <w:name w:val="Table List 1"/>
    <w:basedOn w:val="87"/>
    <w:semiHidden/>
    <w:unhideWhenUsed/>
    <w:uiPriority w:val="99"/>
    <w:pPr>
      <w:widowControl w:val="0"/>
      <w:jc w:val="both"/>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bottom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07">
    <w:name w:val="Table List 2"/>
    <w:basedOn w:val="87"/>
    <w:semiHidden/>
    <w:unhideWhenUsed/>
    <w:uiPriority w:val="99"/>
    <w:pPr>
      <w:widowControl w:val="0"/>
      <w:jc w:val="both"/>
    </w:pPr>
    <w:tblPr>
      <w:tblBorders>
        <w:bottom w:val="single" w:color="808080" w:sz="12" w:space="0"/>
      </w:tblBorders>
    </w:tblPr>
    <w:tblStylePr w:type="firstRow">
      <w:rPr>
        <w:b/>
        <w:bCs/>
        <w:color w:val="FFFFFF"/>
      </w:rPr>
      <w:tblPr/>
      <w:tcPr>
        <w:tcBorders>
          <w:bottom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08">
    <w:name w:val="Table List 3"/>
    <w:basedOn w:val="87"/>
    <w:semiHidden/>
    <w:unhideWhenUsed/>
    <w:uiPriority w:val="99"/>
    <w:pPr>
      <w:widowControl w:val="0"/>
      <w:jc w:val="both"/>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bottom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109">
    <w:name w:val="Table List 4"/>
    <w:basedOn w:val="87"/>
    <w:semiHidden/>
    <w:unhideWhenUsed/>
    <w:uiPriority w:val="99"/>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bottom w:val="single" w:color="000000" w:sz="12" w:space="0"/>
          <w:tl2br w:val="nil"/>
          <w:tr2bl w:val="nil"/>
        </w:tcBorders>
        <w:shd w:val="solid" w:color="808080" w:fill="FFFFFF"/>
      </w:tcPr>
    </w:tblStylePr>
  </w:style>
  <w:style w:type="table" w:styleId="110">
    <w:name w:val="Table List 5"/>
    <w:basedOn w:val="87"/>
    <w:semiHidden/>
    <w:unhideWhenUsed/>
    <w:uiPriority w:val="99"/>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bottom w:val="single" w:color="000000" w:sz="12" w:space="0"/>
          <w:tl2br w:val="nil"/>
          <w:tr2bl w:val="nil"/>
        </w:tcBorders>
      </w:tcPr>
    </w:tblStylePr>
    <w:tblStylePr w:type="firstCol">
      <w:rPr>
        <w:b/>
        <w:bCs/>
      </w:rPr>
      <w:tblPr/>
      <w:tcPr>
        <w:tcBorders>
          <w:tl2br w:val="nil"/>
          <w:tr2bl w:val="nil"/>
        </w:tcBorders>
      </w:tcPr>
    </w:tblStylePr>
  </w:style>
  <w:style w:type="table" w:styleId="111">
    <w:name w:val="Table List 6"/>
    <w:basedOn w:val="87"/>
    <w:semiHidden/>
    <w:unhideWhenUsed/>
    <w:uiPriority w:val="99"/>
    <w:pPr>
      <w:widowControl w:val="0"/>
      <w:jc w:val="both"/>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bottom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112">
    <w:name w:val="Table List 7"/>
    <w:basedOn w:val="87"/>
    <w:semiHidden/>
    <w:unhideWhenUsed/>
    <w:uiPriority w:val="99"/>
    <w:pPr>
      <w:widowControl w:val="0"/>
      <w:jc w:val="both"/>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bottom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13">
    <w:name w:val="Table List 8"/>
    <w:basedOn w:val="87"/>
    <w:semiHidden/>
    <w:unhideWhenUsed/>
    <w:uiPriority w:val="99"/>
    <w:pPr>
      <w:widowControl w:val="0"/>
      <w:jc w:val="both"/>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bottom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table" w:styleId="114">
    <w:name w:val="Table Contemporary"/>
    <w:basedOn w:val="87"/>
    <w:semiHidden/>
    <w:unhideWhenUsed/>
    <w:uiPriority w:val="99"/>
    <w:pPr>
      <w:widowControl w:val="0"/>
      <w:jc w:val="both"/>
    </w:pPr>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15">
    <w:name w:val="Table Columns 1"/>
    <w:basedOn w:val="87"/>
    <w:semiHidden/>
    <w:unhideWhenUsed/>
    <w:uiPriority w:val="99"/>
    <w:pPr>
      <w:widowControl w:val="0"/>
      <w:jc w:val="both"/>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bottom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16">
    <w:name w:val="Table Columns 2"/>
    <w:basedOn w:val="87"/>
    <w:semiHidden/>
    <w:unhideWhenUsed/>
    <w:uiPriority w:val="99"/>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17">
    <w:name w:val="Table Columns 3"/>
    <w:basedOn w:val="87"/>
    <w:semiHidden/>
    <w:unhideWhenUsed/>
    <w:uiPriority w:val="99"/>
    <w:pPr>
      <w:widowControl w:val="0"/>
      <w:jc w:val="both"/>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18">
    <w:name w:val="Table Columns 4"/>
    <w:basedOn w:val="87"/>
    <w:semiHidden/>
    <w:unhideWhenUsed/>
    <w:uiPriority w:val="99"/>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19">
    <w:name w:val="Table Columns 5"/>
    <w:basedOn w:val="87"/>
    <w:semiHidden/>
    <w:unhideWhenUsed/>
    <w:uiPriority w:val="99"/>
    <w:pPr>
      <w:widowControl w:val="0"/>
      <w:jc w:val="both"/>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bottom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20">
    <w:name w:val="Table Grid 1"/>
    <w:basedOn w:val="87"/>
    <w:semiHidden/>
    <w:unhideWhenUsed/>
    <w:uiPriority w:val="99"/>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121">
    <w:name w:val="Table Grid 2"/>
    <w:basedOn w:val="87"/>
    <w:semiHidden/>
    <w:unhideWhenUsed/>
    <w:uiPriority w:val="99"/>
    <w:pPr>
      <w:widowControl w:val="0"/>
      <w:jc w:val="both"/>
    </w:pPr>
    <w:tblPr>
      <w:tblBorders>
        <w:insideH w:val="single" w:color="000000" w:sz="6" w:space="0"/>
        <w:insideV w:val="single" w:color="000000" w:sz="6" w:space="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22">
    <w:name w:val="Table Grid 3"/>
    <w:basedOn w:val="87"/>
    <w:semiHidden/>
    <w:unhideWhenUsed/>
    <w:uiPriority w:val="99"/>
    <w:pPr>
      <w:widowControl w:val="0"/>
      <w:jc w:val="both"/>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bottom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23">
    <w:name w:val="Table Grid 4"/>
    <w:basedOn w:val="87"/>
    <w:semiHidden/>
    <w:unhideWhenUsed/>
    <w:uiPriority w:val="99"/>
    <w:pPr>
      <w:widowControl w:val="0"/>
      <w:jc w:val="both"/>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bottom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24">
    <w:name w:val="Table Grid 5"/>
    <w:basedOn w:val="87"/>
    <w:semiHidden/>
    <w:unhideWhenUsed/>
    <w:uiPriority w:val="99"/>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bottom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25">
    <w:name w:val="Table Grid 6"/>
    <w:basedOn w:val="87"/>
    <w:semiHidden/>
    <w:unhideWhenUsed/>
    <w:uiPriority w:val="99"/>
    <w:pPr>
      <w:widowControl w:val="0"/>
      <w:jc w:val="both"/>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bottom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126">
    <w:name w:val="Table Grid 7"/>
    <w:basedOn w:val="87"/>
    <w:semiHidden/>
    <w:unhideWhenUsed/>
    <w:uiPriority w:val="99"/>
    <w:pPr>
      <w:widowControl w:val="0"/>
      <w:jc w:val="both"/>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bottom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127">
    <w:name w:val="Table Grid 8"/>
    <w:basedOn w:val="87"/>
    <w:semiHidden/>
    <w:unhideWhenUsed/>
    <w:uiPriority w:val="99"/>
    <w:pPr>
      <w:widowControl w:val="0"/>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28">
    <w:name w:val="Table Web 1"/>
    <w:basedOn w:val="87"/>
    <w:semiHidden/>
    <w:unhideWhenUsed/>
    <w:uiPriority w:val="99"/>
    <w:pPr>
      <w:widowControl w:val="0"/>
      <w:jc w:val="both"/>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29">
    <w:name w:val="Table Web 2"/>
    <w:basedOn w:val="87"/>
    <w:semiHidden/>
    <w:unhideWhenUsed/>
    <w:uiPriority w:val="99"/>
    <w:pPr>
      <w:widowControl w:val="0"/>
      <w:jc w:val="both"/>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0">
    <w:name w:val="Table Web 3"/>
    <w:basedOn w:val="87"/>
    <w:semiHidden/>
    <w:unhideWhenUsed/>
    <w:uiPriority w:val="99"/>
    <w:pPr>
      <w:widowControl w:val="0"/>
      <w:jc w:val="both"/>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1">
    <w:name w:val="Table Professional"/>
    <w:basedOn w:val="87"/>
    <w:semiHidden/>
    <w:unhideWhenUsed/>
    <w:uiPriority w:val="99"/>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32">
    <w:name w:val="Light Shading"/>
    <w:basedOn w:val="87"/>
    <w:semiHidden/>
    <w:unhideWhenUsed/>
    <w:uiPriority w:val="99"/>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133">
    <w:name w:val="Light Shading Accent 1"/>
    <w:basedOn w:val="87"/>
    <w:semiHidden/>
    <w:unhideWhenUsed/>
    <w:uiPriority w:val="99"/>
    <w:rPr>
      <w:color w:val="2F5597" w:themeColor="accent1" w:themeShade="BF"/>
    </w:rPr>
    <w:tblPr>
      <w:tblBorders>
        <w:top w:val="single" w:color="4472C4" w:themeColor="accent1" w:sz="8" w:space="0"/>
        <w:bottom w:val="single" w:color="4472C4" w:themeColor="accent1" w:sz="8" w:space="0"/>
      </w:tblBorders>
    </w:tblPr>
    <w:tblStylePr w:type="firstRow">
      <w:pPr>
        <w:spacing w:before="0" w:after="0" w:line="240" w:lineRule="auto"/>
      </w:pPr>
      <w:rPr>
        <w:b/>
        <w:bCs/>
      </w:rPr>
      <w:tblPr/>
      <w:tcPr>
        <w:tcBorders>
          <w:top w:val="single" w:color="4472C4" w:themeColor="accent1" w:sz="8" w:space="0"/>
          <w:left w:val="nil"/>
          <w:bottom w:val="single" w:color="4472C4" w:themeColor="accent1" w:sz="8" w:space="0"/>
          <w:right w:val="nil"/>
          <w:insideH w:val="nil"/>
          <w:insideV w:val="nil"/>
        </w:tcBorders>
      </w:tcPr>
    </w:tblStylePr>
    <w:tblStylePr w:type="lastRow">
      <w:pPr>
        <w:spacing w:before="0" w:after="0" w:line="240" w:lineRule="auto"/>
      </w:pPr>
      <w:rPr>
        <w:b/>
        <w:bCs/>
      </w:rPr>
      <w:tblPr/>
      <w:tcPr>
        <w:tcBorders>
          <w:top w:val="single" w:color="4472C4" w:themeColor="accent1" w:sz="8" w:space="0"/>
          <w:left w:val="nil"/>
          <w:bottom w:val="single" w:color="4472C4"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CF0" w:themeFill="accent1" w:themeFillTint="3F"/>
      </w:tcPr>
    </w:tblStylePr>
    <w:tblStylePr w:type="band1Horz">
      <w:tblPr/>
      <w:tcPr>
        <w:tcBorders>
          <w:left w:val="nil"/>
          <w:right w:val="nil"/>
          <w:insideH w:val="nil"/>
          <w:insideV w:val="nil"/>
        </w:tcBorders>
        <w:shd w:val="clear" w:color="auto" w:fill="D0DCF0" w:themeFill="accent1" w:themeFillTint="3F"/>
      </w:tcPr>
    </w:tblStylePr>
  </w:style>
  <w:style w:type="table" w:styleId="134">
    <w:name w:val="Light Shading Accent 2"/>
    <w:basedOn w:val="87"/>
    <w:semiHidden/>
    <w:unhideWhenUsed/>
    <w:uiPriority w:val="99"/>
    <w:rPr>
      <w:color w:val="C55A11" w:themeColor="accent2" w:themeShade="BF"/>
    </w:rPr>
    <w:tblPr>
      <w:tblBorders>
        <w:top w:val="single" w:color="ED7D31" w:themeColor="accent2" w:sz="8" w:space="0"/>
        <w:bottom w:val="single" w:color="ED7D31" w:themeColor="accent2" w:sz="8" w:space="0"/>
      </w:tblBorders>
    </w:tblPr>
    <w:tblStylePr w:type="firstRow">
      <w:pPr>
        <w:spacing w:before="0" w:after="0" w:line="240" w:lineRule="auto"/>
      </w:pPr>
      <w:rPr>
        <w:b/>
        <w:bCs/>
      </w:rPr>
      <w:tblPr/>
      <w:tcPr>
        <w:tcBorders>
          <w:top w:val="single" w:color="ED7D31" w:themeColor="accent2" w:sz="8" w:space="0"/>
          <w:left w:val="nil"/>
          <w:bottom w:val="single" w:color="ED7D31" w:themeColor="accent2" w:sz="8" w:space="0"/>
          <w:right w:val="nil"/>
          <w:insideH w:val="nil"/>
          <w:insideV w:val="nil"/>
        </w:tcBorders>
      </w:tcPr>
    </w:tblStylePr>
    <w:tblStylePr w:type="lastRow">
      <w:pPr>
        <w:spacing w:before="0" w:after="0" w:line="240" w:lineRule="auto"/>
      </w:pPr>
      <w:rPr>
        <w:b/>
        <w:bCs/>
      </w:rPr>
      <w:tblPr/>
      <w:tcPr>
        <w:tcBorders>
          <w:top w:val="single" w:color="ED7D31" w:themeColor="accent2" w:sz="8" w:space="0"/>
          <w:left w:val="nil"/>
          <w:bottom w:val="single" w:color="ED7D31"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C" w:themeFill="accent2" w:themeFillTint="3F"/>
      </w:tcPr>
    </w:tblStylePr>
    <w:tblStylePr w:type="band1Horz">
      <w:tblPr/>
      <w:tcPr>
        <w:tcBorders>
          <w:left w:val="nil"/>
          <w:right w:val="nil"/>
          <w:insideH w:val="nil"/>
          <w:insideV w:val="nil"/>
        </w:tcBorders>
        <w:shd w:val="clear" w:color="auto" w:fill="FADECC" w:themeFill="accent2" w:themeFillTint="3F"/>
      </w:tcPr>
    </w:tblStylePr>
  </w:style>
  <w:style w:type="table" w:styleId="135">
    <w:name w:val="Light Shading Accent 3"/>
    <w:basedOn w:val="87"/>
    <w:semiHidden/>
    <w:unhideWhenUsed/>
    <w:uiPriority w:val="99"/>
    <w:rPr>
      <w:color w:val="7C7C7C" w:themeColor="accent3" w:themeShade="BF"/>
    </w:rPr>
    <w:tblPr>
      <w:tblBorders>
        <w:top w:val="single" w:color="A5A5A5" w:themeColor="accent3" w:sz="8" w:space="0"/>
        <w:bottom w:val="single" w:color="A5A5A5" w:themeColor="accent3" w:sz="8" w:space="0"/>
      </w:tblBorders>
    </w:tblPr>
    <w:tblStylePr w:type="firstRow">
      <w:pPr>
        <w:spacing w:before="0" w:after="0" w:line="240" w:lineRule="auto"/>
      </w:pPr>
      <w:rPr>
        <w:b/>
        <w:bCs/>
      </w:rPr>
      <w:tblPr/>
      <w:tcPr>
        <w:tcBorders>
          <w:top w:val="single" w:color="A5A5A5" w:themeColor="accent3" w:sz="8" w:space="0"/>
          <w:left w:val="nil"/>
          <w:bottom w:val="single" w:color="A5A5A5" w:themeColor="accent3" w:sz="8" w:space="0"/>
          <w:right w:val="nil"/>
          <w:insideH w:val="nil"/>
          <w:insideV w:val="nil"/>
        </w:tcBorders>
      </w:tcPr>
    </w:tblStylePr>
    <w:tblStylePr w:type="lastRow">
      <w:pPr>
        <w:spacing w:before="0" w:after="0" w:line="240" w:lineRule="auto"/>
      </w:pPr>
      <w:rPr>
        <w:b/>
        <w:bCs/>
      </w:rPr>
      <w:tblPr/>
      <w:tcPr>
        <w:tcBorders>
          <w:top w:val="single" w:color="A5A5A5" w:themeColor="accent3" w:sz="8" w:space="0"/>
          <w:left w:val="nil"/>
          <w:bottom w:val="single" w:color="A5A5A5"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136">
    <w:name w:val="Light Shading Accent 4"/>
    <w:basedOn w:val="87"/>
    <w:semiHidden/>
    <w:unhideWhenUsed/>
    <w:uiPriority w:val="99"/>
    <w:rPr>
      <w:color w:val="BF9000" w:themeColor="accent4" w:themeShade="BF"/>
    </w:rPr>
    <w:tblPr>
      <w:tblBorders>
        <w:top w:val="single" w:color="FFC000" w:themeColor="accent4" w:sz="8" w:space="0"/>
        <w:bottom w:val="single" w:color="FFC000" w:themeColor="accent4" w:sz="8" w:space="0"/>
      </w:tblBorders>
    </w:tblPr>
    <w:tblStylePr w:type="firstRow">
      <w:pPr>
        <w:spacing w:before="0" w:after="0" w:line="240" w:lineRule="auto"/>
      </w:pPr>
      <w:rPr>
        <w:b/>
        <w:bCs/>
      </w:rPr>
      <w:tblPr/>
      <w:tcPr>
        <w:tcBorders>
          <w:top w:val="single" w:color="FFC000" w:themeColor="accent4" w:sz="8" w:space="0"/>
          <w:left w:val="nil"/>
          <w:bottom w:val="single" w:color="FFC000" w:themeColor="accent4" w:sz="8" w:space="0"/>
          <w:right w:val="nil"/>
          <w:insideH w:val="nil"/>
          <w:insideV w:val="nil"/>
        </w:tcBorders>
      </w:tcPr>
    </w:tblStylePr>
    <w:tblStylePr w:type="lastRow">
      <w:pPr>
        <w:spacing w:before="0" w:after="0" w:line="240" w:lineRule="auto"/>
      </w:pPr>
      <w:rPr>
        <w:b/>
        <w:bCs/>
      </w:rPr>
      <w:tblPr/>
      <w:tcPr>
        <w:tcBorders>
          <w:top w:val="single" w:color="FFC000" w:themeColor="accent4" w:sz="8" w:space="0"/>
          <w:left w:val="nil"/>
          <w:bottom w:val="single" w:color="FFC000"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BF" w:themeFill="accent4" w:themeFillTint="3F"/>
      </w:tcPr>
    </w:tblStylePr>
    <w:tblStylePr w:type="band1Horz">
      <w:tblPr/>
      <w:tcPr>
        <w:tcBorders>
          <w:left w:val="nil"/>
          <w:right w:val="nil"/>
          <w:insideH w:val="nil"/>
          <w:insideV w:val="nil"/>
        </w:tcBorders>
        <w:shd w:val="clear" w:color="auto" w:fill="FFEFBF" w:themeFill="accent4" w:themeFillTint="3F"/>
      </w:tcPr>
    </w:tblStylePr>
  </w:style>
  <w:style w:type="table" w:styleId="137">
    <w:name w:val="Light Shading Accent 5"/>
    <w:basedOn w:val="87"/>
    <w:semiHidden/>
    <w:unhideWhenUsed/>
    <w:uiPriority w:val="99"/>
    <w:rPr>
      <w:color w:val="2E75B6" w:themeColor="accent5" w:themeShade="BF"/>
    </w:rPr>
    <w:tblPr>
      <w:tblBorders>
        <w:top w:val="single" w:color="5B9BD5" w:themeColor="accent5" w:sz="8" w:space="0"/>
        <w:bottom w:val="single" w:color="5B9BD5" w:themeColor="accent5" w:sz="8" w:space="0"/>
      </w:tblBorders>
    </w:tblPr>
    <w:tblStylePr w:type="firstRow">
      <w:pPr>
        <w:spacing w:before="0" w:after="0" w:line="240" w:lineRule="auto"/>
      </w:pPr>
      <w:rPr>
        <w:b/>
        <w:bCs/>
      </w:rPr>
      <w:tblPr/>
      <w:tcPr>
        <w:tcBorders>
          <w:top w:val="single" w:color="5B9BD5" w:themeColor="accent5" w:sz="8" w:space="0"/>
          <w:left w:val="nil"/>
          <w:bottom w:val="single" w:color="5B9BD5" w:themeColor="accent5" w:sz="8" w:space="0"/>
          <w:right w:val="nil"/>
          <w:insideH w:val="nil"/>
          <w:insideV w:val="nil"/>
        </w:tcBorders>
      </w:tcPr>
    </w:tblStylePr>
    <w:tblStylePr w:type="lastRow">
      <w:pPr>
        <w:spacing w:before="0" w:after="0" w:line="240" w:lineRule="auto"/>
      </w:pPr>
      <w:rPr>
        <w:b/>
        <w:bCs/>
      </w:rPr>
      <w:tblPr/>
      <w:tcPr>
        <w:tcBorders>
          <w:top w:val="single" w:color="5B9BD5" w:themeColor="accent5" w:sz="8" w:space="0"/>
          <w:left w:val="nil"/>
          <w:bottom w:val="single" w:color="5B9BD5"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left w:val="nil"/>
          <w:right w:val="nil"/>
          <w:insideH w:val="nil"/>
          <w:insideV w:val="nil"/>
        </w:tcBorders>
        <w:shd w:val="clear" w:color="auto" w:fill="D6E6F4" w:themeFill="accent5" w:themeFillTint="3F"/>
      </w:tcPr>
    </w:tblStylePr>
  </w:style>
  <w:style w:type="table" w:styleId="138">
    <w:name w:val="Light Shading Accent 6"/>
    <w:basedOn w:val="87"/>
    <w:semiHidden/>
    <w:unhideWhenUsed/>
    <w:uiPriority w:val="99"/>
    <w:rPr>
      <w:color w:val="548235" w:themeColor="accent6" w:themeShade="BF"/>
    </w:rPr>
    <w:tblPr>
      <w:tblBorders>
        <w:top w:val="single" w:color="70AD47" w:themeColor="accent6" w:sz="8" w:space="0"/>
        <w:bottom w:val="single" w:color="70AD47" w:themeColor="accent6" w:sz="8" w:space="0"/>
      </w:tblBorders>
    </w:tblPr>
    <w:tblStylePr w:type="firstRow">
      <w:pPr>
        <w:spacing w:before="0" w:after="0" w:line="240" w:lineRule="auto"/>
      </w:pPr>
      <w:rPr>
        <w:b/>
        <w:bCs/>
      </w:rPr>
      <w:tblPr/>
      <w:tcPr>
        <w:tcBorders>
          <w:top w:val="single" w:color="70AD47" w:themeColor="accent6" w:sz="8" w:space="0"/>
          <w:left w:val="nil"/>
          <w:bottom w:val="single" w:color="70AD47" w:themeColor="accent6" w:sz="8" w:space="0"/>
          <w:right w:val="nil"/>
          <w:insideH w:val="nil"/>
          <w:insideV w:val="nil"/>
        </w:tcBorders>
      </w:tcPr>
    </w:tblStylePr>
    <w:tblStylePr w:type="lastRow">
      <w:pPr>
        <w:spacing w:before="0" w:after="0" w:line="240" w:lineRule="auto"/>
      </w:pPr>
      <w:rPr>
        <w:b/>
        <w:bCs/>
      </w:rPr>
      <w:tblPr/>
      <w:tcPr>
        <w:tcBorders>
          <w:top w:val="single" w:color="70AD47" w:themeColor="accent6" w:sz="8" w:space="0"/>
          <w:left w:val="nil"/>
          <w:bottom w:val="single" w:color="70AD47"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table" w:styleId="139">
    <w:name w:val="Light List"/>
    <w:basedOn w:val="87"/>
    <w:semiHidden/>
    <w:unhideWhenUsed/>
    <w:uiPriority w:val="99"/>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140">
    <w:name w:val="Light List Accent 1"/>
    <w:basedOn w:val="87"/>
    <w:semiHidden/>
    <w:unhideWhenUsed/>
    <w:uiPriority w:val="99"/>
    <w:tblPr>
      <w:tblBorders>
        <w:top w:val="single" w:color="4472C4" w:themeColor="accent1" w:sz="8" w:space="0"/>
        <w:left w:val="single" w:color="4472C4" w:themeColor="accent1" w:sz="8" w:space="0"/>
        <w:bottom w:val="single" w:color="4472C4" w:themeColor="accent1" w:sz="8" w:space="0"/>
        <w:right w:val="single" w:color="4472C4"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472C4" w:themeFill="accent1"/>
      </w:tcPr>
    </w:tblStylePr>
    <w:tblStylePr w:type="lastRow">
      <w:pPr>
        <w:spacing w:before="0" w:after="0" w:line="240" w:lineRule="auto"/>
      </w:pPr>
      <w:rPr>
        <w:b/>
        <w:bCs/>
      </w:rPr>
      <w:tblPr/>
      <w:tcPr>
        <w:tcBorders>
          <w:top w:val="double" w:color="4472C4" w:themeColor="accent1" w:sz="6" w:space="0"/>
          <w:left w:val="single" w:color="4472C4" w:themeColor="accent1" w:sz="8" w:space="0"/>
          <w:bottom w:val="single" w:color="4472C4" w:themeColor="accent1" w:sz="8" w:space="0"/>
          <w:right w:val="single" w:color="4472C4" w:themeColor="accent1" w:sz="8" w:space="0"/>
        </w:tcBorders>
      </w:tcPr>
    </w:tblStylePr>
    <w:tblStylePr w:type="firstCol">
      <w:rPr>
        <w:b/>
        <w:bCs/>
      </w:rPr>
    </w:tblStylePr>
    <w:tblStylePr w:type="lastCol">
      <w:rPr>
        <w:b/>
        <w:bCs/>
      </w:rPr>
    </w:tblStylePr>
    <w:tblStylePr w:type="band1Vert">
      <w:tblPr/>
      <w:tcPr>
        <w:tcBorders>
          <w:top w:val="single" w:color="4472C4" w:themeColor="accent1" w:sz="8" w:space="0"/>
          <w:left w:val="single" w:color="4472C4" w:themeColor="accent1" w:sz="8" w:space="0"/>
          <w:bottom w:val="single" w:color="4472C4" w:themeColor="accent1" w:sz="8" w:space="0"/>
          <w:right w:val="single" w:color="4472C4" w:themeColor="accent1" w:sz="8" w:space="0"/>
        </w:tcBorders>
      </w:tcPr>
    </w:tblStylePr>
    <w:tblStylePr w:type="band1Horz">
      <w:tblPr/>
      <w:tcPr>
        <w:tcBorders>
          <w:top w:val="single" w:color="4472C4" w:themeColor="accent1" w:sz="8" w:space="0"/>
          <w:left w:val="single" w:color="4472C4" w:themeColor="accent1" w:sz="8" w:space="0"/>
          <w:bottom w:val="single" w:color="4472C4" w:themeColor="accent1" w:sz="8" w:space="0"/>
          <w:right w:val="single" w:color="4472C4" w:themeColor="accent1" w:sz="8" w:space="0"/>
        </w:tcBorders>
      </w:tcPr>
    </w:tblStylePr>
  </w:style>
  <w:style w:type="table" w:styleId="141">
    <w:name w:val="Light List Accent 2"/>
    <w:basedOn w:val="87"/>
    <w:semiHidden/>
    <w:unhideWhenUsed/>
    <w:uiPriority w:val="99"/>
    <w:tblPr>
      <w:tblBorders>
        <w:top w:val="single" w:color="ED7D31" w:themeColor="accent2" w:sz="8" w:space="0"/>
        <w:left w:val="single" w:color="ED7D31" w:themeColor="accent2" w:sz="8" w:space="0"/>
        <w:bottom w:val="single" w:color="ED7D31" w:themeColor="accent2" w:sz="8" w:space="0"/>
        <w:right w:val="single" w:color="ED7D31"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ED7D31" w:themeFill="accent2"/>
      </w:tcPr>
    </w:tblStylePr>
    <w:tblStylePr w:type="lastRow">
      <w:pPr>
        <w:spacing w:before="0" w:after="0" w:line="240" w:lineRule="auto"/>
      </w:pPr>
      <w:rPr>
        <w:b/>
        <w:bCs/>
      </w:rPr>
      <w:tblPr/>
      <w:tcPr>
        <w:tcBorders>
          <w:top w:val="double" w:color="ED7D31" w:themeColor="accent2" w:sz="6" w:space="0"/>
          <w:left w:val="single" w:color="ED7D31" w:themeColor="accent2" w:sz="8" w:space="0"/>
          <w:bottom w:val="single" w:color="ED7D31" w:themeColor="accent2" w:sz="8" w:space="0"/>
          <w:right w:val="single" w:color="ED7D31" w:themeColor="accent2" w:sz="8" w:space="0"/>
        </w:tcBorders>
      </w:tcPr>
    </w:tblStylePr>
    <w:tblStylePr w:type="firstCol">
      <w:rPr>
        <w:b/>
        <w:bCs/>
      </w:rPr>
    </w:tblStylePr>
    <w:tblStylePr w:type="lastCol">
      <w:rPr>
        <w:b/>
        <w:bCs/>
      </w:rPr>
    </w:tblStylePr>
    <w:tblStylePr w:type="band1Vert">
      <w:tblPr/>
      <w:tcPr>
        <w:tcBorders>
          <w:top w:val="single" w:color="ED7D31" w:themeColor="accent2" w:sz="8" w:space="0"/>
          <w:left w:val="single" w:color="ED7D31" w:themeColor="accent2" w:sz="8" w:space="0"/>
          <w:bottom w:val="single" w:color="ED7D31" w:themeColor="accent2" w:sz="8" w:space="0"/>
          <w:right w:val="single" w:color="ED7D31" w:themeColor="accent2" w:sz="8" w:space="0"/>
        </w:tcBorders>
      </w:tcPr>
    </w:tblStylePr>
    <w:tblStylePr w:type="band1Horz">
      <w:tblPr/>
      <w:tcPr>
        <w:tcBorders>
          <w:top w:val="single" w:color="ED7D31" w:themeColor="accent2" w:sz="8" w:space="0"/>
          <w:left w:val="single" w:color="ED7D31" w:themeColor="accent2" w:sz="8" w:space="0"/>
          <w:bottom w:val="single" w:color="ED7D31" w:themeColor="accent2" w:sz="8" w:space="0"/>
          <w:right w:val="single" w:color="ED7D31" w:themeColor="accent2" w:sz="8" w:space="0"/>
        </w:tcBorders>
      </w:tcPr>
    </w:tblStylePr>
  </w:style>
  <w:style w:type="table" w:styleId="142">
    <w:name w:val="Light List Accent 3"/>
    <w:basedOn w:val="87"/>
    <w:semiHidden/>
    <w:unhideWhenUsed/>
    <w:uiPriority w:val="99"/>
    <w:tblPr>
      <w:tblBorders>
        <w:top w:val="single" w:color="A5A5A5" w:themeColor="accent3" w:sz="8" w:space="0"/>
        <w:left w:val="single" w:color="A5A5A5" w:themeColor="accent3" w:sz="8" w:space="0"/>
        <w:bottom w:val="single" w:color="A5A5A5" w:themeColor="accent3" w:sz="8" w:space="0"/>
        <w:right w:val="single" w:color="A5A5A5"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A5A5A5" w:themeFill="accent3"/>
      </w:tcPr>
    </w:tblStylePr>
    <w:tblStylePr w:type="lastRow">
      <w:pPr>
        <w:spacing w:before="0" w:after="0" w:line="240" w:lineRule="auto"/>
      </w:pPr>
      <w:rPr>
        <w:b/>
        <w:bCs/>
      </w:rPr>
      <w:tblPr/>
      <w:tcPr>
        <w:tcBorders>
          <w:top w:val="double" w:color="A5A5A5" w:themeColor="accent3" w:sz="6" w:space="0"/>
          <w:left w:val="single" w:color="A5A5A5" w:themeColor="accent3" w:sz="8" w:space="0"/>
          <w:bottom w:val="single" w:color="A5A5A5" w:themeColor="accent3" w:sz="8" w:space="0"/>
          <w:right w:val="single" w:color="A5A5A5" w:themeColor="accent3" w:sz="8" w:space="0"/>
        </w:tcBorders>
      </w:tcPr>
    </w:tblStylePr>
    <w:tblStylePr w:type="firstCol">
      <w:rPr>
        <w:b/>
        <w:bCs/>
      </w:rPr>
    </w:tblStylePr>
    <w:tblStylePr w:type="lastCol">
      <w:rPr>
        <w:b/>
        <w:bCs/>
      </w:rPr>
    </w:tblStylePr>
    <w:tblStylePr w:type="band1Vert">
      <w:tblPr/>
      <w:tcPr>
        <w:tcBorders>
          <w:top w:val="single" w:color="A5A5A5" w:themeColor="accent3" w:sz="8" w:space="0"/>
          <w:left w:val="single" w:color="A5A5A5" w:themeColor="accent3" w:sz="8" w:space="0"/>
          <w:bottom w:val="single" w:color="A5A5A5" w:themeColor="accent3" w:sz="8" w:space="0"/>
          <w:right w:val="single" w:color="A5A5A5" w:themeColor="accent3" w:sz="8" w:space="0"/>
        </w:tcBorders>
      </w:tcPr>
    </w:tblStylePr>
    <w:tblStylePr w:type="band1Horz">
      <w:tblPr/>
      <w:tcPr>
        <w:tcBorders>
          <w:top w:val="single" w:color="A5A5A5" w:themeColor="accent3" w:sz="8" w:space="0"/>
          <w:left w:val="single" w:color="A5A5A5" w:themeColor="accent3" w:sz="8" w:space="0"/>
          <w:bottom w:val="single" w:color="A5A5A5" w:themeColor="accent3" w:sz="8" w:space="0"/>
          <w:right w:val="single" w:color="A5A5A5" w:themeColor="accent3" w:sz="8" w:space="0"/>
        </w:tcBorders>
      </w:tcPr>
    </w:tblStylePr>
  </w:style>
  <w:style w:type="table" w:styleId="143">
    <w:name w:val="Light List Accent 4"/>
    <w:basedOn w:val="87"/>
    <w:semiHidden/>
    <w:unhideWhenUsed/>
    <w:uiPriority w:val="99"/>
    <w:tblPr>
      <w:tblBorders>
        <w:top w:val="single" w:color="FFC000" w:themeColor="accent4" w:sz="8" w:space="0"/>
        <w:left w:val="single" w:color="FFC000" w:themeColor="accent4" w:sz="8" w:space="0"/>
        <w:bottom w:val="single" w:color="FFC000" w:themeColor="accent4" w:sz="8" w:space="0"/>
        <w:right w:val="single" w:color="FFC000"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FC000" w:themeFill="accent4"/>
      </w:tcPr>
    </w:tblStylePr>
    <w:tblStylePr w:type="lastRow">
      <w:pPr>
        <w:spacing w:before="0" w:after="0" w:line="240" w:lineRule="auto"/>
      </w:pPr>
      <w:rPr>
        <w:b/>
        <w:bCs/>
      </w:rPr>
      <w:tblPr/>
      <w:tcPr>
        <w:tcBorders>
          <w:top w:val="double" w:color="FFC000" w:themeColor="accent4" w:sz="6" w:space="0"/>
          <w:left w:val="single" w:color="FFC000" w:themeColor="accent4" w:sz="8" w:space="0"/>
          <w:bottom w:val="single" w:color="FFC000" w:themeColor="accent4" w:sz="8" w:space="0"/>
          <w:right w:val="single" w:color="FFC000" w:themeColor="accent4" w:sz="8" w:space="0"/>
        </w:tcBorders>
      </w:tcPr>
    </w:tblStylePr>
    <w:tblStylePr w:type="firstCol">
      <w:rPr>
        <w:b/>
        <w:bCs/>
      </w:rPr>
    </w:tblStylePr>
    <w:tblStylePr w:type="lastCol">
      <w:rPr>
        <w:b/>
        <w:bCs/>
      </w:rPr>
    </w:tblStylePr>
    <w:tblStylePr w:type="band1Vert">
      <w:tblPr/>
      <w:tcPr>
        <w:tcBorders>
          <w:top w:val="single" w:color="FFC000" w:themeColor="accent4" w:sz="8" w:space="0"/>
          <w:left w:val="single" w:color="FFC000" w:themeColor="accent4" w:sz="8" w:space="0"/>
          <w:bottom w:val="single" w:color="FFC000" w:themeColor="accent4" w:sz="8" w:space="0"/>
          <w:right w:val="single" w:color="FFC000" w:themeColor="accent4" w:sz="8" w:space="0"/>
        </w:tcBorders>
      </w:tcPr>
    </w:tblStylePr>
    <w:tblStylePr w:type="band1Horz">
      <w:tblPr/>
      <w:tcPr>
        <w:tcBorders>
          <w:top w:val="single" w:color="FFC000" w:themeColor="accent4" w:sz="8" w:space="0"/>
          <w:left w:val="single" w:color="FFC000" w:themeColor="accent4" w:sz="8" w:space="0"/>
          <w:bottom w:val="single" w:color="FFC000" w:themeColor="accent4" w:sz="8" w:space="0"/>
          <w:right w:val="single" w:color="FFC000" w:themeColor="accent4" w:sz="8" w:space="0"/>
        </w:tcBorders>
      </w:tcPr>
    </w:tblStylePr>
  </w:style>
  <w:style w:type="table" w:styleId="144">
    <w:name w:val="Light List Accent 5"/>
    <w:basedOn w:val="87"/>
    <w:semiHidden/>
    <w:unhideWhenUsed/>
    <w:uiPriority w:val="99"/>
    <w:tblPr>
      <w:tblBorders>
        <w:top w:val="single" w:color="5B9BD5" w:themeColor="accent5" w:sz="8" w:space="0"/>
        <w:left w:val="single" w:color="5B9BD5" w:themeColor="accent5" w:sz="8" w:space="0"/>
        <w:bottom w:val="single" w:color="5B9BD5" w:themeColor="accent5" w:sz="8" w:space="0"/>
        <w:right w:val="single" w:color="5B9BD5"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5B9BD5" w:themeFill="accent5"/>
      </w:tcPr>
    </w:tblStylePr>
    <w:tblStylePr w:type="lastRow">
      <w:pPr>
        <w:spacing w:before="0" w:after="0" w:line="240" w:lineRule="auto"/>
      </w:pPr>
      <w:rPr>
        <w:b/>
        <w:bCs/>
      </w:rPr>
      <w:tblPr/>
      <w:tcPr>
        <w:tcBorders>
          <w:top w:val="double" w:color="5B9BD5" w:themeColor="accent5" w:sz="6" w:space="0"/>
          <w:left w:val="single" w:color="5B9BD5" w:themeColor="accent5" w:sz="8" w:space="0"/>
          <w:bottom w:val="single" w:color="5B9BD5" w:themeColor="accent5" w:sz="8" w:space="0"/>
          <w:right w:val="single" w:color="5B9BD5" w:themeColor="accent5" w:sz="8" w:space="0"/>
        </w:tcBorders>
      </w:tcPr>
    </w:tblStylePr>
    <w:tblStylePr w:type="firstCol">
      <w:rPr>
        <w:b/>
        <w:bCs/>
      </w:rPr>
    </w:tblStylePr>
    <w:tblStylePr w:type="lastCol">
      <w:rPr>
        <w:b/>
        <w:bCs/>
      </w:rPr>
    </w:tblStylePr>
    <w:tblStylePr w:type="band1Vert">
      <w:tblPr/>
      <w:tcPr>
        <w:tcBorders>
          <w:top w:val="single" w:color="5B9BD5" w:themeColor="accent5" w:sz="8" w:space="0"/>
          <w:left w:val="single" w:color="5B9BD5" w:themeColor="accent5" w:sz="8" w:space="0"/>
          <w:bottom w:val="single" w:color="5B9BD5" w:themeColor="accent5" w:sz="8" w:space="0"/>
          <w:right w:val="single" w:color="5B9BD5" w:themeColor="accent5" w:sz="8" w:space="0"/>
        </w:tcBorders>
      </w:tcPr>
    </w:tblStylePr>
    <w:tblStylePr w:type="band1Horz">
      <w:tblPr/>
      <w:tcPr>
        <w:tcBorders>
          <w:top w:val="single" w:color="5B9BD5" w:themeColor="accent5" w:sz="8" w:space="0"/>
          <w:left w:val="single" w:color="5B9BD5" w:themeColor="accent5" w:sz="8" w:space="0"/>
          <w:bottom w:val="single" w:color="5B9BD5" w:themeColor="accent5" w:sz="8" w:space="0"/>
          <w:right w:val="single" w:color="5B9BD5" w:themeColor="accent5" w:sz="8" w:space="0"/>
        </w:tcBorders>
      </w:tcPr>
    </w:tblStylePr>
  </w:style>
  <w:style w:type="table" w:styleId="145">
    <w:name w:val="Light List Accent 6"/>
    <w:basedOn w:val="87"/>
    <w:semiHidden/>
    <w:unhideWhenUsed/>
    <w:uiPriority w:val="99"/>
    <w:tblPr>
      <w:tblBorders>
        <w:top w:val="single" w:color="70AD47" w:themeColor="accent6" w:sz="8" w:space="0"/>
        <w:left w:val="single" w:color="70AD47" w:themeColor="accent6" w:sz="8" w:space="0"/>
        <w:bottom w:val="single" w:color="70AD47" w:themeColor="accent6" w:sz="8" w:space="0"/>
        <w:right w:val="single" w:color="70AD47"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70AD47" w:themeFill="accent6"/>
      </w:tcPr>
    </w:tblStylePr>
    <w:tblStylePr w:type="lastRow">
      <w:pPr>
        <w:spacing w:before="0" w:after="0" w:line="240" w:lineRule="auto"/>
      </w:pPr>
      <w:rPr>
        <w:b/>
        <w:bCs/>
      </w:rPr>
      <w:tblPr/>
      <w:tcPr>
        <w:tcBorders>
          <w:top w:val="double" w:color="70AD47" w:themeColor="accent6" w:sz="6" w:space="0"/>
          <w:left w:val="single" w:color="70AD47" w:themeColor="accent6" w:sz="8" w:space="0"/>
          <w:bottom w:val="single" w:color="70AD47" w:themeColor="accent6" w:sz="8" w:space="0"/>
          <w:right w:val="single" w:color="70AD47" w:themeColor="accent6" w:sz="8" w:space="0"/>
        </w:tcBorders>
      </w:tcPr>
    </w:tblStylePr>
    <w:tblStylePr w:type="firstCol">
      <w:rPr>
        <w:b/>
        <w:bCs/>
      </w:rPr>
    </w:tblStylePr>
    <w:tblStylePr w:type="lastCol">
      <w:rPr>
        <w:b/>
        <w:bCs/>
      </w:rPr>
    </w:tblStylePr>
    <w:tblStylePr w:type="band1Vert">
      <w:tblPr/>
      <w:tcPr>
        <w:tcBorders>
          <w:top w:val="single" w:color="70AD47" w:themeColor="accent6" w:sz="8" w:space="0"/>
          <w:left w:val="single" w:color="70AD47" w:themeColor="accent6" w:sz="8" w:space="0"/>
          <w:bottom w:val="single" w:color="70AD47" w:themeColor="accent6" w:sz="8" w:space="0"/>
          <w:right w:val="single" w:color="70AD47" w:themeColor="accent6" w:sz="8" w:space="0"/>
        </w:tcBorders>
      </w:tcPr>
    </w:tblStylePr>
    <w:tblStylePr w:type="band1Horz">
      <w:tblPr/>
      <w:tcPr>
        <w:tcBorders>
          <w:top w:val="single" w:color="70AD47" w:themeColor="accent6" w:sz="8" w:space="0"/>
          <w:left w:val="single" w:color="70AD47" w:themeColor="accent6" w:sz="8" w:space="0"/>
          <w:bottom w:val="single" w:color="70AD47" w:themeColor="accent6" w:sz="8" w:space="0"/>
          <w:right w:val="single" w:color="70AD47" w:themeColor="accent6" w:sz="8" w:space="0"/>
        </w:tcBorders>
      </w:tcPr>
    </w:tblStylePr>
  </w:style>
  <w:style w:type="table" w:styleId="146">
    <w:name w:val="Light Grid"/>
    <w:basedOn w:val="87"/>
    <w:semiHidden/>
    <w:unhideWhenUsed/>
    <w:uiPriority w:val="99"/>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147">
    <w:name w:val="Light Grid Accent 1"/>
    <w:basedOn w:val="87"/>
    <w:semiHidden/>
    <w:unhideWhenUsed/>
    <w:uiPriority w:val="99"/>
    <w:tblPr>
      <w:tblBorders>
        <w:top w:val="single" w:color="4472C4" w:themeColor="accent1" w:sz="8" w:space="0"/>
        <w:left w:val="single" w:color="4472C4" w:themeColor="accent1" w:sz="8" w:space="0"/>
        <w:bottom w:val="single" w:color="4472C4" w:themeColor="accent1" w:sz="8" w:space="0"/>
        <w:right w:val="single" w:color="4472C4" w:themeColor="accent1" w:sz="8" w:space="0"/>
        <w:insideH w:val="single" w:color="4472C4" w:themeColor="accent1" w:sz="8" w:space="0"/>
        <w:insideV w:val="single" w:color="4472C4"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472C4" w:themeColor="accent1" w:sz="8" w:space="0"/>
          <w:left w:val="single" w:color="4472C4" w:themeColor="accent1" w:sz="8" w:space="0"/>
          <w:bottom w:val="single" w:color="4472C4" w:themeColor="accent1" w:sz="18" w:space="0"/>
          <w:right w:val="single" w:color="4472C4"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472C4" w:themeColor="accent1" w:sz="6" w:space="0"/>
          <w:left w:val="single" w:color="4472C4" w:themeColor="accent1" w:sz="8" w:space="0"/>
          <w:bottom w:val="single" w:color="4472C4" w:themeColor="accent1" w:sz="8" w:space="0"/>
          <w:right w:val="single" w:color="4472C4"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472C4" w:themeColor="accent1" w:sz="8" w:space="0"/>
          <w:left w:val="single" w:color="4472C4" w:themeColor="accent1" w:sz="8" w:space="0"/>
          <w:bottom w:val="single" w:color="4472C4" w:themeColor="accent1" w:sz="8" w:space="0"/>
          <w:right w:val="single" w:color="4472C4" w:themeColor="accent1" w:sz="8" w:space="0"/>
        </w:tcBorders>
      </w:tcPr>
    </w:tblStylePr>
    <w:tblStylePr w:type="band1Vert">
      <w:tblPr/>
      <w:tcPr>
        <w:tcBorders>
          <w:top w:val="single" w:color="4472C4" w:themeColor="accent1" w:sz="8" w:space="0"/>
          <w:left w:val="single" w:color="4472C4" w:themeColor="accent1" w:sz="8" w:space="0"/>
          <w:bottom w:val="single" w:color="4472C4" w:themeColor="accent1" w:sz="8" w:space="0"/>
          <w:right w:val="single" w:color="4472C4" w:themeColor="accent1" w:sz="8" w:space="0"/>
        </w:tcBorders>
        <w:shd w:val="clear" w:color="auto" w:fill="D0DCF0" w:themeFill="accent1" w:themeFillTint="3F"/>
      </w:tcPr>
    </w:tblStylePr>
    <w:tblStylePr w:type="band1Horz">
      <w:tblPr/>
      <w:tcPr>
        <w:tcBorders>
          <w:top w:val="single" w:color="4472C4" w:themeColor="accent1" w:sz="8" w:space="0"/>
          <w:left w:val="single" w:color="4472C4" w:themeColor="accent1" w:sz="8" w:space="0"/>
          <w:bottom w:val="single" w:color="4472C4" w:themeColor="accent1" w:sz="8" w:space="0"/>
          <w:right w:val="single" w:color="4472C4" w:themeColor="accent1" w:sz="8" w:space="0"/>
          <w:insideV w:val="single" w:sz="8" w:space="0"/>
        </w:tcBorders>
        <w:shd w:val="clear" w:color="auto" w:fill="D0DCF0" w:themeFill="accent1" w:themeFillTint="3F"/>
      </w:tcPr>
    </w:tblStylePr>
    <w:tblStylePr w:type="band2Horz">
      <w:tblPr/>
      <w:tcPr>
        <w:tcBorders>
          <w:top w:val="single" w:color="4472C4" w:themeColor="accent1" w:sz="8" w:space="0"/>
          <w:left w:val="single" w:color="4472C4" w:themeColor="accent1" w:sz="8" w:space="0"/>
          <w:bottom w:val="single" w:color="4472C4" w:themeColor="accent1" w:sz="8" w:space="0"/>
          <w:right w:val="single" w:color="4472C4" w:themeColor="accent1" w:sz="8" w:space="0"/>
          <w:insideV w:val="single" w:sz="8" w:space="0"/>
        </w:tcBorders>
      </w:tcPr>
    </w:tblStylePr>
  </w:style>
  <w:style w:type="table" w:styleId="148">
    <w:name w:val="Light Grid Accent 2"/>
    <w:basedOn w:val="87"/>
    <w:semiHidden/>
    <w:unhideWhenUsed/>
    <w:uiPriority w:val="99"/>
    <w:tblPr>
      <w:tblBorders>
        <w:top w:val="single" w:color="ED7D31" w:themeColor="accent2" w:sz="8" w:space="0"/>
        <w:left w:val="single" w:color="ED7D31" w:themeColor="accent2" w:sz="8" w:space="0"/>
        <w:bottom w:val="single" w:color="ED7D31" w:themeColor="accent2" w:sz="8" w:space="0"/>
        <w:right w:val="single" w:color="ED7D31" w:themeColor="accent2" w:sz="8" w:space="0"/>
        <w:insideH w:val="single" w:color="ED7D31" w:themeColor="accent2" w:sz="8" w:space="0"/>
        <w:insideV w:val="single" w:color="ED7D31"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ED7D31" w:themeColor="accent2" w:sz="8" w:space="0"/>
          <w:left w:val="single" w:color="ED7D31" w:themeColor="accent2" w:sz="8" w:space="0"/>
          <w:bottom w:val="single" w:color="ED7D31" w:themeColor="accent2" w:sz="18" w:space="0"/>
          <w:right w:val="single" w:color="ED7D31"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ED7D31" w:themeColor="accent2" w:sz="6" w:space="0"/>
          <w:left w:val="single" w:color="ED7D31" w:themeColor="accent2" w:sz="8" w:space="0"/>
          <w:bottom w:val="single" w:color="ED7D31" w:themeColor="accent2" w:sz="8" w:space="0"/>
          <w:right w:val="single" w:color="ED7D31"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ED7D31" w:themeColor="accent2" w:sz="8" w:space="0"/>
          <w:left w:val="single" w:color="ED7D31" w:themeColor="accent2" w:sz="8" w:space="0"/>
          <w:bottom w:val="single" w:color="ED7D31" w:themeColor="accent2" w:sz="8" w:space="0"/>
          <w:right w:val="single" w:color="ED7D31" w:themeColor="accent2" w:sz="8" w:space="0"/>
        </w:tcBorders>
      </w:tcPr>
    </w:tblStylePr>
    <w:tblStylePr w:type="band1Vert">
      <w:tblPr/>
      <w:tcPr>
        <w:tcBorders>
          <w:top w:val="single" w:color="ED7D31" w:themeColor="accent2" w:sz="8" w:space="0"/>
          <w:left w:val="single" w:color="ED7D31" w:themeColor="accent2" w:sz="8" w:space="0"/>
          <w:bottom w:val="single" w:color="ED7D31" w:themeColor="accent2" w:sz="8" w:space="0"/>
          <w:right w:val="single" w:color="ED7D31" w:themeColor="accent2" w:sz="8" w:space="0"/>
        </w:tcBorders>
        <w:shd w:val="clear" w:color="auto" w:fill="FADECC" w:themeFill="accent2" w:themeFillTint="3F"/>
      </w:tcPr>
    </w:tblStylePr>
    <w:tblStylePr w:type="band1Horz">
      <w:tblPr/>
      <w:tcPr>
        <w:tcBorders>
          <w:top w:val="single" w:color="ED7D31" w:themeColor="accent2" w:sz="8" w:space="0"/>
          <w:left w:val="single" w:color="ED7D31" w:themeColor="accent2" w:sz="8" w:space="0"/>
          <w:bottom w:val="single" w:color="ED7D31" w:themeColor="accent2" w:sz="8" w:space="0"/>
          <w:right w:val="single" w:color="ED7D31" w:themeColor="accent2" w:sz="8" w:space="0"/>
          <w:insideV w:val="single" w:sz="8" w:space="0"/>
        </w:tcBorders>
        <w:shd w:val="clear" w:color="auto" w:fill="FADECC" w:themeFill="accent2" w:themeFillTint="3F"/>
      </w:tcPr>
    </w:tblStylePr>
    <w:tblStylePr w:type="band2Horz">
      <w:tblPr/>
      <w:tcPr>
        <w:tcBorders>
          <w:top w:val="single" w:color="ED7D31" w:themeColor="accent2" w:sz="8" w:space="0"/>
          <w:left w:val="single" w:color="ED7D31" w:themeColor="accent2" w:sz="8" w:space="0"/>
          <w:bottom w:val="single" w:color="ED7D31" w:themeColor="accent2" w:sz="8" w:space="0"/>
          <w:right w:val="single" w:color="ED7D31" w:themeColor="accent2" w:sz="8" w:space="0"/>
          <w:insideV w:val="single" w:sz="8" w:space="0"/>
        </w:tcBorders>
      </w:tcPr>
    </w:tblStylePr>
  </w:style>
  <w:style w:type="table" w:styleId="149">
    <w:name w:val="Light Grid Accent 3"/>
    <w:basedOn w:val="87"/>
    <w:semiHidden/>
    <w:unhideWhenUsed/>
    <w:uiPriority w:val="99"/>
    <w:tblPr>
      <w:tblBorders>
        <w:top w:val="single" w:color="A5A5A5" w:themeColor="accent3" w:sz="8" w:space="0"/>
        <w:left w:val="single" w:color="A5A5A5" w:themeColor="accent3" w:sz="8" w:space="0"/>
        <w:bottom w:val="single" w:color="A5A5A5" w:themeColor="accent3" w:sz="8" w:space="0"/>
        <w:right w:val="single" w:color="A5A5A5" w:themeColor="accent3" w:sz="8" w:space="0"/>
        <w:insideH w:val="single" w:color="A5A5A5" w:themeColor="accent3" w:sz="8" w:space="0"/>
        <w:insideV w:val="single" w:color="A5A5A5"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A5A5A5" w:themeColor="accent3" w:sz="8" w:space="0"/>
          <w:left w:val="single" w:color="A5A5A5" w:themeColor="accent3" w:sz="8" w:space="0"/>
          <w:bottom w:val="single" w:color="A5A5A5" w:themeColor="accent3" w:sz="18" w:space="0"/>
          <w:right w:val="single" w:color="A5A5A5"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A5A5A5" w:themeColor="accent3" w:sz="6" w:space="0"/>
          <w:left w:val="single" w:color="A5A5A5" w:themeColor="accent3" w:sz="8" w:space="0"/>
          <w:bottom w:val="single" w:color="A5A5A5" w:themeColor="accent3" w:sz="8" w:space="0"/>
          <w:right w:val="single" w:color="A5A5A5"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A5A5A5" w:themeColor="accent3" w:sz="8" w:space="0"/>
          <w:left w:val="single" w:color="A5A5A5" w:themeColor="accent3" w:sz="8" w:space="0"/>
          <w:bottom w:val="single" w:color="A5A5A5" w:themeColor="accent3" w:sz="8" w:space="0"/>
          <w:right w:val="single" w:color="A5A5A5" w:themeColor="accent3" w:sz="8" w:space="0"/>
        </w:tcBorders>
      </w:tcPr>
    </w:tblStylePr>
    <w:tblStylePr w:type="band1Vert">
      <w:tblPr/>
      <w:tcPr>
        <w:tcBorders>
          <w:top w:val="single" w:color="A5A5A5" w:themeColor="accent3" w:sz="8" w:space="0"/>
          <w:left w:val="single" w:color="A5A5A5" w:themeColor="accent3" w:sz="8" w:space="0"/>
          <w:bottom w:val="single" w:color="A5A5A5" w:themeColor="accent3" w:sz="8" w:space="0"/>
          <w:right w:val="single" w:color="A5A5A5" w:themeColor="accent3" w:sz="8" w:space="0"/>
        </w:tcBorders>
        <w:shd w:val="clear" w:color="auto" w:fill="E8E8E8" w:themeFill="accent3" w:themeFillTint="3F"/>
      </w:tcPr>
    </w:tblStylePr>
    <w:tblStylePr w:type="band1Horz">
      <w:tblPr/>
      <w:tcPr>
        <w:tcBorders>
          <w:top w:val="single" w:color="A5A5A5" w:themeColor="accent3" w:sz="8" w:space="0"/>
          <w:left w:val="single" w:color="A5A5A5" w:themeColor="accent3" w:sz="8" w:space="0"/>
          <w:bottom w:val="single" w:color="A5A5A5" w:themeColor="accent3" w:sz="8" w:space="0"/>
          <w:right w:val="single" w:color="A5A5A5" w:themeColor="accent3" w:sz="8" w:space="0"/>
          <w:insideV w:val="single" w:sz="8" w:space="0"/>
        </w:tcBorders>
        <w:shd w:val="clear" w:color="auto" w:fill="E8E8E8" w:themeFill="accent3" w:themeFillTint="3F"/>
      </w:tcPr>
    </w:tblStylePr>
    <w:tblStylePr w:type="band2Horz">
      <w:tblPr/>
      <w:tcPr>
        <w:tcBorders>
          <w:top w:val="single" w:color="A5A5A5" w:themeColor="accent3" w:sz="8" w:space="0"/>
          <w:left w:val="single" w:color="A5A5A5" w:themeColor="accent3" w:sz="8" w:space="0"/>
          <w:bottom w:val="single" w:color="A5A5A5" w:themeColor="accent3" w:sz="8" w:space="0"/>
          <w:right w:val="single" w:color="A5A5A5" w:themeColor="accent3" w:sz="8" w:space="0"/>
          <w:insideV w:val="single" w:sz="8" w:space="0"/>
        </w:tcBorders>
      </w:tcPr>
    </w:tblStylePr>
  </w:style>
  <w:style w:type="table" w:styleId="150">
    <w:name w:val="Light Grid Accent 4"/>
    <w:basedOn w:val="87"/>
    <w:semiHidden/>
    <w:unhideWhenUsed/>
    <w:uiPriority w:val="99"/>
    <w:tblPr>
      <w:tblBorders>
        <w:top w:val="single" w:color="FFC000" w:themeColor="accent4" w:sz="8" w:space="0"/>
        <w:left w:val="single" w:color="FFC000" w:themeColor="accent4" w:sz="8" w:space="0"/>
        <w:bottom w:val="single" w:color="FFC000" w:themeColor="accent4" w:sz="8" w:space="0"/>
        <w:right w:val="single" w:color="FFC000" w:themeColor="accent4" w:sz="8" w:space="0"/>
        <w:insideH w:val="single" w:color="FFC000" w:themeColor="accent4" w:sz="8" w:space="0"/>
        <w:insideV w:val="single" w:color="FFC000"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FC000" w:themeColor="accent4" w:sz="8" w:space="0"/>
          <w:left w:val="single" w:color="FFC000" w:themeColor="accent4" w:sz="8" w:space="0"/>
          <w:bottom w:val="single" w:color="FFC000" w:themeColor="accent4" w:sz="18" w:space="0"/>
          <w:right w:val="single" w:color="FFC000"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FC000" w:themeColor="accent4" w:sz="6" w:space="0"/>
          <w:left w:val="single" w:color="FFC000" w:themeColor="accent4" w:sz="8" w:space="0"/>
          <w:bottom w:val="single" w:color="FFC000" w:themeColor="accent4" w:sz="8" w:space="0"/>
          <w:right w:val="single" w:color="FFC000"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FC000" w:themeColor="accent4" w:sz="8" w:space="0"/>
          <w:left w:val="single" w:color="FFC000" w:themeColor="accent4" w:sz="8" w:space="0"/>
          <w:bottom w:val="single" w:color="FFC000" w:themeColor="accent4" w:sz="8" w:space="0"/>
          <w:right w:val="single" w:color="FFC000" w:themeColor="accent4" w:sz="8" w:space="0"/>
        </w:tcBorders>
      </w:tcPr>
    </w:tblStylePr>
    <w:tblStylePr w:type="band1Vert">
      <w:tblPr/>
      <w:tcPr>
        <w:tcBorders>
          <w:top w:val="single" w:color="FFC000" w:themeColor="accent4" w:sz="8" w:space="0"/>
          <w:left w:val="single" w:color="FFC000" w:themeColor="accent4" w:sz="8" w:space="0"/>
          <w:bottom w:val="single" w:color="FFC000" w:themeColor="accent4" w:sz="8" w:space="0"/>
          <w:right w:val="single" w:color="FFC000" w:themeColor="accent4" w:sz="8" w:space="0"/>
        </w:tcBorders>
        <w:shd w:val="clear" w:color="auto" w:fill="FFEFBF" w:themeFill="accent4" w:themeFillTint="3F"/>
      </w:tcPr>
    </w:tblStylePr>
    <w:tblStylePr w:type="band1Horz">
      <w:tblPr/>
      <w:tcPr>
        <w:tcBorders>
          <w:top w:val="single" w:color="FFC000" w:themeColor="accent4" w:sz="8" w:space="0"/>
          <w:left w:val="single" w:color="FFC000" w:themeColor="accent4" w:sz="8" w:space="0"/>
          <w:bottom w:val="single" w:color="FFC000" w:themeColor="accent4" w:sz="8" w:space="0"/>
          <w:right w:val="single" w:color="FFC000" w:themeColor="accent4" w:sz="8" w:space="0"/>
          <w:insideV w:val="single" w:sz="8" w:space="0"/>
        </w:tcBorders>
        <w:shd w:val="clear" w:color="auto" w:fill="FFEFBF" w:themeFill="accent4" w:themeFillTint="3F"/>
      </w:tcPr>
    </w:tblStylePr>
    <w:tblStylePr w:type="band2Horz">
      <w:tblPr/>
      <w:tcPr>
        <w:tcBorders>
          <w:top w:val="single" w:color="FFC000" w:themeColor="accent4" w:sz="8" w:space="0"/>
          <w:left w:val="single" w:color="FFC000" w:themeColor="accent4" w:sz="8" w:space="0"/>
          <w:bottom w:val="single" w:color="FFC000" w:themeColor="accent4" w:sz="8" w:space="0"/>
          <w:right w:val="single" w:color="FFC000" w:themeColor="accent4" w:sz="8" w:space="0"/>
          <w:insideV w:val="single" w:sz="8" w:space="0"/>
        </w:tcBorders>
      </w:tcPr>
    </w:tblStylePr>
  </w:style>
  <w:style w:type="table" w:styleId="151">
    <w:name w:val="Light Grid Accent 5"/>
    <w:basedOn w:val="87"/>
    <w:semiHidden/>
    <w:unhideWhenUsed/>
    <w:uiPriority w:val="99"/>
    <w:tblPr>
      <w:tblBorders>
        <w:top w:val="single" w:color="5B9BD5" w:themeColor="accent5" w:sz="8" w:space="0"/>
        <w:left w:val="single" w:color="5B9BD5" w:themeColor="accent5" w:sz="8" w:space="0"/>
        <w:bottom w:val="single" w:color="5B9BD5" w:themeColor="accent5" w:sz="8" w:space="0"/>
        <w:right w:val="single" w:color="5B9BD5" w:themeColor="accent5" w:sz="8" w:space="0"/>
        <w:insideH w:val="single" w:color="5B9BD5" w:themeColor="accent5" w:sz="8" w:space="0"/>
        <w:insideV w:val="single" w:color="5B9BD5"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5B9BD5" w:themeColor="accent5" w:sz="8" w:space="0"/>
          <w:left w:val="single" w:color="5B9BD5" w:themeColor="accent5" w:sz="8" w:space="0"/>
          <w:bottom w:val="single" w:color="5B9BD5" w:themeColor="accent5" w:sz="18" w:space="0"/>
          <w:right w:val="single" w:color="5B9BD5"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5B9BD5" w:themeColor="accent5" w:sz="6" w:space="0"/>
          <w:left w:val="single" w:color="5B9BD5" w:themeColor="accent5" w:sz="8" w:space="0"/>
          <w:bottom w:val="single" w:color="5B9BD5" w:themeColor="accent5" w:sz="8" w:space="0"/>
          <w:right w:val="single" w:color="5B9BD5"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5B9BD5" w:themeColor="accent5" w:sz="8" w:space="0"/>
          <w:left w:val="single" w:color="5B9BD5" w:themeColor="accent5" w:sz="8" w:space="0"/>
          <w:bottom w:val="single" w:color="5B9BD5" w:themeColor="accent5" w:sz="8" w:space="0"/>
          <w:right w:val="single" w:color="5B9BD5" w:themeColor="accent5" w:sz="8" w:space="0"/>
        </w:tcBorders>
      </w:tcPr>
    </w:tblStylePr>
    <w:tblStylePr w:type="band1Vert">
      <w:tblPr/>
      <w:tcPr>
        <w:tcBorders>
          <w:top w:val="single" w:color="5B9BD5" w:themeColor="accent5" w:sz="8" w:space="0"/>
          <w:left w:val="single" w:color="5B9BD5" w:themeColor="accent5" w:sz="8" w:space="0"/>
          <w:bottom w:val="single" w:color="5B9BD5" w:themeColor="accent5" w:sz="8" w:space="0"/>
          <w:right w:val="single" w:color="5B9BD5" w:themeColor="accent5" w:sz="8" w:space="0"/>
        </w:tcBorders>
        <w:shd w:val="clear" w:color="auto" w:fill="D6E6F4" w:themeFill="accent5" w:themeFillTint="3F"/>
      </w:tcPr>
    </w:tblStylePr>
    <w:tblStylePr w:type="band1Horz">
      <w:tblPr/>
      <w:tcPr>
        <w:tcBorders>
          <w:top w:val="single" w:color="5B9BD5" w:themeColor="accent5" w:sz="8" w:space="0"/>
          <w:left w:val="single" w:color="5B9BD5" w:themeColor="accent5" w:sz="8" w:space="0"/>
          <w:bottom w:val="single" w:color="5B9BD5" w:themeColor="accent5" w:sz="8" w:space="0"/>
          <w:right w:val="single" w:color="5B9BD5" w:themeColor="accent5" w:sz="8" w:space="0"/>
          <w:insideV w:val="single" w:sz="8" w:space="0"/>
        </w:tcBorders>
        <w:shd w:val="clear" w:color="auto" w:fill="D6E6F4" w:themeFill="accent5" w:themeFillTint="3F"/>
      </w:tcPr>
    </w:tblStylePr>
    <w:tblStylePr w:type="band2Horz">
      <w:tblPr/>
      <w:tcPr>
        <w:tcBorders>
          <w:top w:val="single" w:color="5B9BD5" w:themeColor="accent5" w:sz="8" w:space="0"/>
          <w:left w:val="single" w:color="5B9BD5" w:themeColor="accent5" w:sz="8" w:space="0"/>
          <w:bottom w:val="single" w:color="5B9BD5" w:themeColor="accent5" w:sz="8" w:space="0"/>
          <w:right w:val="single" w:color="5B9BD5" w:themeColor="accent5" w:sz="8" w:space="0"/>
          <w:insideV w:val="single" w:sz="8" w:space="0"/>
        </w:tcBorders>
      </w:tcPr>
    </w:tblStylePr>
  </w:style>
  <w:style w:type="table" w:styleId="152">
    <w:name w:val="Light Grid Accent 6"/>
    <w:basedOn w:val="87"/>
    <w:semiHidden/>
    <w:unhideWhenUsed/>
    <w:uiPriority w:val="99"/>
    <w:tblPr>
      <w:tblBorders>
        <w:top w:val="single" w:color="70AD47" w:themeColor="accent6" w:sz="8" w:space="0"/>
        <w:left w:val="single" w:color="70AD47" w:themeColor="accent6" w:sz="8" w:space="0"/>
        <w:bottom w:val="single" w:color="70AD47" w:themeColor="accent6" w:sz="8" w:space="0"/>
        <w:right w:val="single" w:color="70AD47" w:themeColor="accent6" w:sz="8" w:space="0"/>
        <w:insideH w:val="single" w:color="70AD47" w:themeColor="accent6" w:sz="8" w:space="0"/>
        <w:insideV w:val="single" w:color="70AD47"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70AD47" w:themeColor="accent6" w:sz="8" w:space="0"/>
          <w:left w:val="single" w:color="70AD47" w:themeColor="accent6" w:sz="8" w:space="0"/>
          <w:bottom w:val="single" w:color="70AD47" w:themeColor="accent6" w:sz="18" w:space="0"/>
          <w:right w:val="single" w:color="70AD47"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70AD47" w:themeColor="accent6" w:sz="6" w:space="0"/>
          <w:left w:val="single" w:color="70AD47" w:themeColor="accent6" w:sz="8" w:space="0"/>
          <w:bottom w:val="single" w:color="70AD47" w:themeColor="accent6" w:sz="8" w:space="0"/>
          <w:right w:val="single" w:color="70AD47"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70AD47" w:themeColor="accent6" w:sz="8" w:space="0"/>
          <w:left w:val="single" w:color="70AD47" w:themeColor="accent6" w:sz="8" w:space="0"/>
          <w:bottom w:val="single" w:color="70AD47" w:themeColor="accent6" w:sz="8" w:space="0"/>
          <w:right w:val="single" w:color="70AD47" w:themeColor="accent6" w:sz="8" w:space="0"/>
        </w:tcBorders>
      </w:tcPr>
    </w:tblStylePr>
    <w:tblStylePr w:type="band1Vert">
      <w:tblPr/>
      <w:tcPr>
        <w:tcBorders>
          <w:top w:val="single" w:color="70AD47" w:themeColor="accent6" w:sz="8" w:space="0"/>
          <w:left w:val="single" w:color="70AD47" w:themeColor="accent6" w:sz="8" w:space="0"/>
          <w:bottom w:val="single" w:color="70AD47" w:themeColor="accent6" w:sz="8" w:space="0"/>
          <w:right w:val="single" w:color="70AD47" w:themeColor="accent6" w:sz="8" w:space="0"/>
        </w:tcBorders>
        <w:shd w:val="clear" w:color="auto" w:fill="DBEBD0" w:themeFill="accent6" w:themeFillTint="3F"/>
      </w:tcPr>
    </w:tblStylePr>
    <w:tblStylePr w:type="band1Horz">
      <w:tblPr/>
      <w:tcPr>
        <w:tcBorders>
          <w:top w:val="single" w:color="70AD47" w:themeColor="accent6" w:sz="8" w:space="0"/>
          <w:left w:val="single" w:color="70AD47" w:themeColor="accent6" w:sz="8" w:space="0"/>
          <w:bottom w:val="single" w:color="70AD47" w:themeColor="accent6" w:sz="8" w:space="0"/>
          <w:right w:val="single" w:color="70AD47" w:themeColor="accent6" w:sz="8" w:space="0"/>
          <w:insideV w:val="single" w:sz="8" w:space="0"/>
        </w:tcBorders>
        <w:shd w:val="clear" w:color="auto" w:fill="DBEBD0" w:themeFill="accent6" w:themeFillTint="3F"/>
      </w:tcPr>
    </w:tblStylePr>
    <w:tblStylePr w:type="band2Horz">
      <w:tblPr/>
      <w:tcPr>
        <w:tcBorders>
          <w:top w:val="single" w:color="70AD47" w:themeColor="accent6" w:sz="8" w:space="0"/>
          <w:left w:val="single" w:color="70AD47" w:themeColor="accent6" w:sz="8" w:space="0"/>
          <w:bottom w:val="single" w:color="70AD47" w:themeColor="accent6" w:sz="8" w:space="0"/>
          <w:right w:val="single" w:color="70AD47" w:themeColor="accent6" w:sz="8" w:space="0"/>
          <w:insideV w:val="single" w:sz="8" w:space="0"/>
        </w:tcBorders>
      </w:tcPr>
    </w:tblStylePr>
  </w:style>
  <w:style w:type="table" w:styleId="153">
    <w:name w:val="Medium Shading 1"/>
    <w:basedOn w:val="87"/>
    <w:semiHidden/>
    <w:unhideWhenUsed/>
    <w:uiPriority w:val="99"/>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154">
    <w:name w:val="Medium Shading 1 Accent 1"/>
    <w:basedOn w:val="87"/>
    <w:semiHidden/>
    <w:unhideWhenUsed/>
    <w:uiPriority w:val="99"/>
    <w:tblPr>
      <w:tblBorders>
        <w:top w:val="single" w:color="7295D2" w:themeColor="accent1" w:themeTint="BF" w:sz="8" w:space="0"/>
        <w:left w:val="single" w:color="7295D2" w:themeColor="accent1" w:themeTint="BF" w:sz="8" w:space="0"/>
        <w:bottom w:val="single" w:color="7295D2" w:themeColor="accent1" w:themeTint="BF" w:sz="8" w:space="0"/>
        <w:right w:val="single" w:color="7295D2" w:themeColor="accent1" w:themeTint="BF" w:sz="8" w:space="0"/>
        <w:insideH w:val="single" w:color="7295D2"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295D2" w:themeColor="accent1" w:themeTint="BF" w:sz="8" w:space="0"/>
          <w:left w:val="single" w:color="7295D2" w:themeColor="accent1" w:themeTint="BF" w:sz="8" w:space="0"/>
          <w:bottom w:val="single" w:color="7295D2" w:themeColor="accent1" w:themeTint="BF" w:sz="8" w:space="0"/>
          <w:right w:val="single" w:color="7295D2" w:themeColor="accent1" w:themeTint="BF" w:sz="8" w:space="0"/>
          <w:insideH w:val="nil"/>
          <w:insideV w:val="nil"/>
        </w:tcBorders>
        <w:shd w:val="clear" w:color="auto" w:fill="4472C4" w:themeFill="accent1"/>
      </w:tcPr>
    </w:tblStylePr>
    <w:tblStylePr w:type="lastRow">
      <w:pPr>
        <w:spacing w:before="0" w:after="0" w:line="240" w:lineRule="auto"/>
      </w:pPr>
      <w:rPr>
        <w:b/>
        <w:bCs/>
      </w:rPr>
      <w:tblPr/>
      <w:tcPr>
        <w:tcBorders>
          <w:top w:val="double" w:color="7295D2" w:themeColor="accent1" w:themeTint="BF" w:sz="6" w:space="0"/>
          <w:left w:val="single" w:color="7295D2" w:themeColor="accent1" w:themeTint="BF" w:sz="8" w:space="0"/>
          <w:bottom w:val="single" w:color="7295D2" w:themeColor="accent1" w:themeTint="BF" w:sz="8" w:space="0"/>
          <w:right w:val="single" w:color="7295D2"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0DCF0" w:themeFill="accent1" w:themeFillTint="3F"/>
      </w:tcPr>
    </w:tblStylePr>
    <w:tblStylePr w:type="band1Horz">
      <w:tblPr/>
      <w:tcPr>
        <w:tcBorders>
          <w:insideH w:val="nil"/>
          <w:insideV w:val="nil"/>
        </w:tcBorders>
        <w:shd w:val="clear" w:color="auto" w:fill="D0DCF0" w:themeFill="accent1" w:themeFillTint="3F"/>
      </w:tcPr>
    </w:tblStylePr>
    <w:tblStylePr w:type="band2Horz">
      <w:tblPr/>
      <w:tcPr>
        <w:tcBorders>
          <w:insideH w:val="nil"/>
          <w:insideV w:val="nil"/>
        </w:tcBorders>
      </w:tcPr>
    </w:tblStylePr>
  </w:style>
  <w:style w:type="table" w:styleId="155">
    <w:name w:val="Medium Shading 1 Accent 2"/>
    <w:basedOn w:val="87"/>
    <w:semiHidden/>
    <w:unhideWhenUsed/>
    <w:uiPriority w:val="99"/>
    <w:tblPr>
      <w:tblBorders>
        <w:top w:val="single" w:color="F19D64" w:themeColor="accent2" w:themeTint="BF" w:sz="8" w:space="0"/>
        <w:left w:val="single" w:color="F19D64" w:themeColor="accent2" w:themeTint="BF" w:sz="8" w:space="0"/>
        <w:bottom w:val="single" w:color="F19D64" w:themeColor="accent2" w:themeTint="BF" w:sz="8" w:space="0"/>
        <w:right w:val="single" w:color="F19D64" w:themeColor="accent2" w:themeTint="BF" w:sz="8" w:space="0"/>
        <w:insideH w:val="single" w:color="F19D64"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19D64" w:themeColor="accent2" w:themeTint="BF" w:sz="8" w:space="0"/>
          <w:left w:val="single" w:color="F19D64" w:themeColor="accent2" w:themeTint="BF" w:sz="8" w:space="0"/>
          <w:bottom w:val="single" w:color="F19D64" w:themeColor="accent2" w:themeTint="BF" w:sz="8" w:space="0"/>
          <w:right w:val="single" w:color="F19D64" w:themeColor="accent2" w:themeTint="BF" w:sz="8" w:space="0"/>
          <w:insideH w:val="nil"/>
          <w:insideV w:val="nil"/>
        </w:tcBorders>
        <w:shd w:val="clear" w:color="auto" w:fill="ED7D31" w:themeFill="accent2"/>
      </w:tcPr>
    </w:tblStylePr>
    <w:tblStylePr w:type="lastRow">
      <w:pPr>
        <w:spacing w:before="0" w:after="0" w:line="240" w:lineRule="auto"/>
      </w:pPr>
      <w:rPr>
        <w:b/>
        <w:bCs/>
      </w:rPr>
      <w:tblPr/>
      <w:tcPr>
        <w:tcBorders>
          <w:top w:val="double" w:color="F19D64" w:themeColor="accent2" w:themeTint="BF" w:sz="6" w:space="0"/>
          <w:left w:val="single" w:color="F19D64" w:themeColor="accent2" w:themeTint="BF" w:sz="8" w:space="0"/>
          <w:bottom w:val="single" w:color="F19D64" w:themeColor="accent2" w:themeTint="BF" w:sz="8" w:space="0"/>
          <w:right w:val="single" w:color="F19D64"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FADECC" w:themeFill="accent2" w:themeFillTint="3F"/>
      </w:tcPr>
    </w:tblStylePr>
    <w:tblStylePr w:type="band1Horz">
      <w:tblPr/>
      <w:tcPr>
        <w:tcBorders>
          <w:insideH w:val="nil"/>
          <w:insideV w:val="nil"/>
        </w:tcBorders>
        <w:shd w:val="clear" w:color="auto" w:fill="FADECC" w:themeFill="accent2" w:themeFillTint="3F"/>
      </w:tcPr>
    </w:tblStylePr>
    <w:tblStylePr w:type="band2Horz">
      <w:tblPr/>
      <w:tcPr>
        <w:tcBorders>
          <w:insideH w:val="nil"/>
          <w:insideV w:val="nil"/>
        </w:tcBorders>
      </w:tcPr>
    </w:tblStylePr>
  </w:style>
  <w:style w:type="table" w:styleId="156">
    <w:name w:val="Medium Shading 1 Accent 3"/>
    <w:basedOn w:val="87"/>
    <w:semiHidden/>
    <w:unhideWhenUsed/>
    <w:uiPriority w:val="99"/>
    <w:tblPr>
      <w:tblBorders>
        <w:top w:val="single" w:color="BBBBBB" w:themeColor="accent3" w:themeTint="BF" w:sz="8" w:space="0"/>
        <w:left w:val="single" w:color="BBBBBB" w:themeColor="accent3" w:themeTint="BF" w:sz="8" w:space="0"/>
        <w:bottom w:val="single" w:color="BBBBBB" w:themeColor="accent3" w:themeTint="BF" w:sz="8" w:space="0"/>
        <w:right w:val="single" w:color="BBBBBB" w:themeColor="accent3" w:themeTint="BF" w:sz="8" w:space="0"/>
        <w:insideH w:val="single" w:color="BBBBBB"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BBBBB" w:themeColor="accent3" w:themeTint="BF" w:sz="8" w:space="0"/>
          <w:left w:val="single" w:color="BBBBBB" w:themeColor="accent3" w:themeTint="BF" w:sz="8" w:space="0"/>
          <w:bottom w:val="single" w:color="BBBBBB" w:themeColor="accent3" w:themeTint="BF" w:sz="8" w:space="0"/>
          <w:right w:val="single" w:color="BBBBBB" w:themeColor="accent3" w:themeTint="BF" w:sz="8" w:space="0"/>
          <w:insideH w:val="nil"/>
          <w:insideV w:val="nil"/>
        </w:tcBorders>
        <w:shd w:val="clear" w:color="auto" w:fill="A5A5A5" w:themeFill="accent3"/>
      </w:tcPr>
    </w:tblStylePr>
    <w:tblStylePr w:type="lastRow">
      <w:pPr>
        <w:spacing w:before="0" w:after="0" w:line="240" w:lineRule="auto"/>
      </w:pPr>
      <w:rPr>
        <w:b/>
        <w:bCs/>
      </w:rPr>
      <w:tblPr/>
      <w:tcPr>
        <w:tcBorders>
          <w:top w:val="double" w:color="BBBBBB" w:themeColor="accent3" w:themeTint="BF" w:sz="6" w:space="0"/>
          <w:left w:val="single" w:color="BBBBBB" w:themeColor="accent3" w:themeTint="BF" w:sz="8" w:space="0"/>
          <w:bottom w:val="single" w:color="BBBBBB" w:themeColor="accent3" w:themeTint="BF" w:sz="8" w:space="0"/>
          <w:right w:val="single" w:color="BBBBBB"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157">
    <w:name w:val="Medium Shading 1 Accent 4"/>
    <w:basedOn w:val="87"/>
    <w:semiHidden/>
    <w:unhideWhenUsed/>
    <w:uiPriority w:val="99"/>
    <w:tblPr>
      <w:tblBorders>
        <w:top w:val="single" w:color="FFCF3F" w:themeColor="accent4" w:themeTint="BF" w:sz="8" w:space="0"/>
        <w:left w:val="single" w:color="FFCF3F" w:themeColor="accent4" w:themeTint="BF" w:sz="8" w:space="0"/>
        <w:bottom w:val="single" w:color="FFCF3F" w:themeColor="accent4" w:themeTint="BF" w:sz="8" w:space="0"/>
        <w:right w:val="single" w:color="FFCF3F" w:themeColor="accent4" w:themeTint="BF" w:sz="8" w:space="0"/>
        <w:insideH w:val="single" w:color="FFCF3F"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FCF3F" w:themeColor="accent4" w:themeTint="BF" w:sz="8" w:space="0"/>
          <w:left w:val="single" w:color="FFCF3F" w:themeColor="accent4" w:themeTint="BF" w:sz="8" w:space="0"/>
          <w:bottom w:val="single" w:color="FFCF3F" w:themeColor="accent4" w:themeTint="BF" w:sz="8" w:space="0"/>
          <w:right w:val="single" w:color="FFCF3F" w:themeColor="accent4" w:themeTint="BF" w:sz="8" w:space="0"/>
          <w:insideH w:val="nil"/>
          <w:insideV w:val="nil"/>
        </w:tcBorders>
        <w:shd w:val="clear" w:color="auto" w:fill="FFC000" w:themeFill="accent4"/>
      </w:tcPr>
    </w:tblStylePr>
    <w:tblStylePr w:type="lastRow">
      <w:pPr>
        <w:spacing w:before="0" w:after="0" w:line="240" w:lineRule="auto"/>
      </w:pPr>
      <w:rPr>
        <w:b/>
        <w:bCs/>
      </w:rPr>
      <w:tblPr/>
      <w:tcPr>
        <w:tcBorders>
          <w:top w:val="double" w:color="FFCF3F" w:themeColor="accent4" w:themeTint="BF" w:sz="6" w:space="0"/>
          <w:left w:val="single" w:color="FFCF3F" w:themeColor="accent4" w:themeTint="BF" w:sz="8" w:space="0"/>
          <w:bottom w:val="single" w:color="FFCF3F" w:themeColor="accent4" w:themeTint="BF" w:sz="8" w:space="0"/>
          <w:right w:val="single" w:color="FFCF3F"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FFEFBF" w:themeFill="accent4" w:themeFillTint="3F"/>
      </w:tcPr>
    </w:tblStylePr>
    <w:tblStylePr w:type="band1Horz">
      <w:tblPr/>
      <w:tcPr>
        <w:tcBorders>
          <w:insideH w:val="nil"/>
          <w:insideV w:val="nil"/>
        </w:tcBorders>
        <w:shd w:val="clear" w:color="auto" w:fill="FFEFBF" w:themeFill="accent4" w:themeFillTint="3F"/>
      </w:tcPr>
    </w:tblStylePr>
    <w:tblStylePr w:type="band2Horz">
      <w:tblPr/>
      <w:tcPr>
        <w:tcBorders>
          <w:insideH w:val="nil"/>
          <w:insideV w:val="nil"/>
        </w:tcBorders>
      </w:tcPr>
    </w:tblStylePr>
  </w:style>
  <w:style w:type="table" w:styleId="158">
    <w:name w:val="Medium Shading 1 Accent 5"/>
    <w:basedOn w:val="87"/>
    <w:semiHidden/>
    <w:unhideWhenUsed/>
    <w:uiPriority w:val="99"/>
    <w:tblPr>
      <w:tblBorders>
        <w:top w:val="single" w:color="84B4DF" w:themeColor="accent5" w:themeTint="BF" w:sz="8" w:space="0"/>
        <w:left w:val="single" w:color="84B4DF" w:themeColor="accent5" w:themeTint="BF" w:sz="8" w:space="0"/>
        <w:bottom w:val="single" w:color="84B4DF" w:themeColor="accent5" w:themeTint="BF" w:sz="8" w:space="0"/>
        <w:right w:val="single" w:color="84B4DF" w:themeColor="accent5" w:themeTint="BF" w:sz="8" w:space="0"/>
        <w:insideH w:val="single" w:color="84B4DF"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84B4DF" w:themeColor="accent5" w:themeTint="BF" w:sz="8" w:space="0"/>
          <w:left w:val="single" w:color="84B4DF" w:themeColor="accent5" w:themeTint="BF" w:sz="8" w:space="0"/>
          <w:bottom w:val="single" w:color="84B4DF" w:themeColor="accent5" w:themeTint="BF" w:sz="8" w:space="0"/>
          <w:right w:val="single" w:color="84B4DF" w:themeColor="accent5" w:themeTint="BF" w:sz="8" w:space="0"/>
          <w:insideH w:val="nil"/>
          <w:insideV w:val="nil"/>
        </w:tcBorders>
        <w:shd w:val="clear" w:color="auto" w:fill="5B9BD5" w:themeFill="accent5"/>
      </w:tcPr>
    </w:tblStylePr>
    <w:tblStylePr w:type="lastRow">
      <w:pPr>
        <w:spacing w:before="0" w:after="0" w:line="240" w:lineRule="auto"/>
      </w:pPr>
      <w:rPr>
        <w:b/>
        <w:bCs/>
      </w:rPr>
      <w:tblPr/>
      <w:tcPr>
        <w:tcBorders>
          <w:top w:val="double" w:color="84B4DF" w:themeColor="accent5" w:themeTint="BF" w:sz="6" w:space="0"/>
          <w:left w:val="single" w:color="84B4DF" w:themeColor="accent5" w:themeTint="BF" w:sz="8" w:space="0"/>
          <w:bottom w:val="single" w:color="84B4DF" w:themeColor="accent5" w:themeTint="BF" w:sz="8" w:space="0"/>
          <w:right w:val="single" w:color="84B4DF"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6E6F4" w:themeFill="accent5" w:themeFillTint="3F"/>
      </w:tcPr>
    </w:tblStylePr>
    <w:tblStylePr w:type="band1Horz">
      <w:tblPr/>
      <w:tcPr>
        <w:tcBorders>
          <w:insideH w:val="nil"/>
          <w:insideV w:val="nil"/>
        </w:tcBorders>
        <w:shd w:val="clear" w:color="auto" w:fill="D6E6F4" w:themeFill="accent5" w:themeFillTint="3F"/>
      </w:tcPr>
    </w:tblStylePr>
    <w:tblStylePr w:type="band2Horz">
      <w:tblPr/>
      <w:tcPr>
        <w:tcBorders>
          <w:insideH w:val="nil"/>
          <w:insideV w:val="nil"/>
        </w:tcBorders>
      </w:tcPr>
    </w:tblStylePr>
  </w:style>
  <w:style w:type="table" w:styleId="159">
    <w:name w:val="Medium Shading 1 Accent 6"/>
    <w:basedOn w:val="87"/>
    <w:semiHidden/>
    <w:unhideWhenUsed/>
    <w:uiPriority w:val="99"/>
    <w:tblPr>
      <w:tblBorders>
        <w:top w:val="single" w:color="93C571" w:themeColor="accent6" w:themeTint="BF" w:sz="8" w:space="0"/>
        <w:left w:val="single" w:color="93C571" w:themeColor="accent6" w:themeTint="BF" w:sz="8" w:space="0"/>
        <w:bottom w:val="single" w:color="93C571" w:themeColor="accent6" w:themeTint="BF" w:sz="8" w:space="0"/>
        <w:right w:val="single" w:color="93C571" w:themeColor="accent6" w:themeTint="BF" w:sz="8" w:space="0"/>
        <w:insideH w:val="single" w:color="93C571"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3C571" w:themeColor="accent6" w:themeTint="BF" w:sz="8" w:space="0"/>
          <w:left w:val="single" w:color="93C571" w:themeColor="accent6" w:themeTint="BF" w:sz="8" w:space="0"/>
          <w:bottom w:val="single" w:color="93C571" w:themeColor="accent6" w:themeTint="BF" w:sz="8" w:space="0"/>
          <w:right w:val="single" w:color="93C571" w:themeColor="accent6" w:themeTint="BF" w:sz="8" w:space="0"/>
          <w:insideH w:val="nil"/>
          <w:insideV w:val="nil"/>
        </w:tcBorders>
        <w:shd w:val="clear" w:color="auto" w:fill="70AD47" w:themeFill="accent6"/>
      </w:tcPr>
    </w:tblStylePr>
    <w:tblStylePr w:type="lastRow">
      <w:pPr>
        <w:spacing w:before="0" w:after="0" w:line="240" w:lineRule="auto"/>
      </w:pPr>
      <w:rPr>
        <w:b/>
        <w:bCs/>
      </w:rPr>
      <w:tblPr/>
      <w:tcPr>
        <w:tcBorders>
          <w:top w:val="double" w:color="93C571" w:themeColor="accent6" w:themeTint="BF" w:sz="6" w:space="0"/>
          <w:left w:val="single" w:color="93C571" w:themeColor="accent6" w:themeTint="BF" w:sz="8" w:space="0"/>
          <w:bottom w:val="single" w:color="93C571" w:themeColor="accent6" w:themeTint="BF" w:sz="8" w:space="0"/>
          <w:right w:val="single" w:color="93C571"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160">
    <w:name w:val="Medium Shading 2"/>
    <w:basedOn w:val="87"/>
    <w:semiHidden/>
    <w:unhideWhenUsed/>
    <w:uiPriority w:val="99"/>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161">
    <w:name w:val="Medium Shading 2 Accent 1"/>
    <w:basedOn w:val="87"/>
    <w:semiHidden/>
    <w:unhideWhenUsed/>
    <w:uiPriority w:val="99"/>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472C4"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472C4"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472C4"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162">
    <w:name w:val="Medium Shading 2 Accent 2"/>
    <w:basedOn w:val="87"/>
    <w:semiHidden/>
    <w:unhideWhenUsed/>
    <w:uiPriority w:val="99"/>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ED7D31"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ED7D31"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163">
    <w:name w:val="Medium Shading 2 Accent 3"/>
    <w:basedOn w:val="87"/>
    <w:semiHidden/>
    <w:unhideWhenUsed/>
    <w:uiPriority w:val="99"/>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A5A5A5"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164">
    <w:name w:val="Medium Shading 2 Accent 4"/>
    <w:basedOn w:val="87"/>
    <w:semiHidden/>
    <w:unhideWhenUsed/>
    <w:uiPriority w:val="99"/>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FC000"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165">
    <w:name w:val="Medium Shading 2 Accent 5"/>
    <w:basedOn w:val="87"/>
    <w:semiHidden/>
    <w:unhideWhenUsed/>
    <w:uiPriority w:val="99"/>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5B9BD5"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5B9BD5"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5B9BD5"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166">
    <w:name w:val="Medium Shading 2 Accent 6"/>
    <w:basedOn w:val="87"/>
    <w:semiHidden/>
    <w:unhideWhenUsed/>
    <w:uiPriority w:val="99"/>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70AD47"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167">
    <w:name w:val="Medium List 1"/>
    <w:basedOn w:val="87"/>
    <w:semiHidden/>
    <w:unhideWhenUsed/>
    <w:uiPriority w:val="99"/>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44546A"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168">
    <w:name w:val="Medium List 1 Accent 1"/>
    <w:basedOn w:val="87"/>
    <w:semiHidden/>
    <w:unhideWhenUsed/>
    <w:uiPriority w:val="99"/>
    <w:rPr>
      <w:color w:val="000000" w:themeColor="text1"/>
      <w14:textFill>
        <w14:solidFill>
          <w14:schemeClr w14:val="tx1"/>
        </w14:solidFill>
      </w14:textFill>
    </w:rPr>
    <w:tblPr>
      <w:tblBorders>
        <w:top w:val="single" w:color="4472C4" w:themeColor="accent1" w:sz="8" w:space="0"/>
        <w:bottom w:val="single" w:color="4472C4" w:themeColor="accent1" w:sz="8" w:space="0"/>
      </w:tblBorders>
    </w:tblPr>
    <w:tblStylePr w:type="firstRow">
      <w:rPr>
        <w:rFonts w:asciiTheme="majorHAnsi" w:hAnsiTheme="majorHAnsi" w:eastAsiaTheme="majorEastAsia" w:cstheme="majorBidi"/>
      </w:rPr>
      <w:tblPr/>
      <w:tcPr>
        <w:tcBorders>
          <w:top w:val="nil"/>
          <w:bottom w:val="single" w:color="4472C4" w:themeColor="accent1" w:sz="8" w:space="0"/>
        </w:tcBorders>
      </w:tcPr>
    </w:tblStylePr>
    <w:tblStylePr w:type="lastRow">
      <w:rPr>
        <w:b/>
        <w:bCs/>
        <w:color w:val="44546A" w:themeColor="text2"/>
        <w14:textFill>
          <w14:solidFill>
            <w14:schemeClr w14:val="tx2"/>
          </w14:solidFill>
        </w14:textFill>
      </w:rPr>
      <w:tblPr/>
      <w:tcPr>
        <w:tcBorders>
          <w:top w:val="single" w:color="4472C4" w:themeColor="accent1" w:sz="8" w:space="0"/>
          <w:bottom w:val="single" w:color="4472C4" w:themeColor="accent1" w:sz="8" w:space="0"/>
        </w:tcBorders>
      </w:tcPr>
    </w:tblStylePr>
    <w:tblStylePr w:type="firstCol">
      <w:rPr>
        <w:b/>
        <w:bCs/>
      </w:rPr>
    </w:tblStylePr>
    <w:tblStylePr w:type="lastCol">
      <w:rPr>
        <w:b/>
        <w:bCs/>
      </w:rPr>
      <w:tblPr/>
      <w:tcPr>
        <w:tcBorders>
          <w:top w:val="single" w:color="4472C4" w:themeColor="accent1" w:sz="8" w:space="0"/>
          <w:bottom w:val="single" w:color="4472C4" w:themeColor="accent1" w:sz="8" w:space="0"/>
        </w:tcBorders>
      </w:tcPr>
    </w:tblStylePr>
    <w:tblStylePr w:type="band1Vert">
      <w:tblPr/>
      <w:tcPr>
        <w:shd w:val="clear" w:color="auto" w:fill="D0DCF0" w:themeFill="accent1" w:themeFillTint="3F"/>
      </w:tcPr>
    </w:tblStylePr>
    <w:tblStylePr w:type="band1Horz">
      <w:tblPr/>
      <w:tcPr>
        <w:shd w:val="clear" w:color="auto" w:fill="D0DCF0" w:themeFill="accent1" w:themeFillTint="3F"/>
      </w:tcPr>
    </w:tblStylePr>
  </w:style>
  <w:style w:type="table" w:styleId="169">
    <w:name w:val="Medium List 1 Accent 2"/>
    <w:basedOn w:val="87"/>
    <w:semiHidden/>
    <w:unhideWhenUsed/>
    <w:uiPriority w:val="99"/>
    <w:rPr>
      <w:color w:val="000000" w:themeColor="text1"/>
      <w14:textFill>
        <w14:solidFill>
          <w14:schemeClr w14:val="tx1"/>
        </w14:solidFill>
      </w14:textFill>
    </w:rPr>
    <w:tblPr>
      <w:tblBorders>
        <w:top w:val="single" w:color="ED7D31" w:themeColor="accent2" w:sz="8" w:space="0"/>
        <w:bottom w:val="single" w:color="ED7D31" w:themeColor="accent2" w:sz="8" w:space="0"/>
      </w:tblBorders>
    </w:tblPr>
    <w:tblStylePr w:type="firstRow">
      <w:rPr>
        <w:rFonts w:asciiTheme="majorHAnsi" w:hAnsiTheme="majorHAnsi" w:eastAsiaTheme="majorEastAsia" w:cstheme="majorBidi"/>
      </w:rPr>
      <w:tblPr/>
      <w:tcPr>
        <w:tcBorders>
          <w:top w:val="nil"/>
          <w:bottom w:val="single" w:color="ED7D31" w:themeColor="accent2" w:sz="8" w:space="0"/>
        </w:tcBorders>
      </w:tcPr>
    </w:tblStylePr>
    <w:tblStylePr w:type="lastRow">
      <w:rPr>
        <w:b/>
        <w:bCs/>
        <w:color w:val="44546A" w:themeColor="text2"/>
        <w14:textFill>
          <w14:solidFill>
            <w14:schemeClr w14:val="tx2"/>
          </w14:solidFill>
        </w14:textFill>
      </w:rPr>
      <w:tblPr/>
      <w:tcPr>
        <w:tcBorders>
          <w:top w:val="single" w:color="ED7D31" w:themeColor="accent2" w:sz="8" w:space="0"/>
          <w:bottom w:val="single" w:color="ED7D31" w:themeColor="accent2" w:sz="8" w:space="0"/>
        </w:tcBorders>
      </w:tcPr>
    </w:tblStylePr>
    <w:tblStylePr w:type="firstCol">
      <w:rPr>
        <w:b/>
        <w:bCs/>
      </w:rPr>
    </w:tblStylePr>
    <w:tblStylePr w:type="lastCol">
      <w:rPr>
        <w:b/>
        <w:bCs/>
      </w:rPr>
      <w:tblPr/>
      <w:tcPr>
        <w:tcBorders>
          <w:top w:val="single" w:color="ED7D31" w:themeColor="accent2" w:sz="8" w:space="0"/>
          <w:bottom w:val="single" w:color="ED7D31" w:themeColor="accent2" w:sz="8" w:space="0"/>
        </w:tcBorders>
      </w:tcPr>
    </w:tblStylePr>
    <w:tblStylePr w:type="band1Vert">
      <w:tblPr/>
      <w:tcPr>
        <w:shd w:val="clear" w:color="auto" w:fill="FADECC" w:themeFill="accent2" w:themeFillTint="3F"/>
      </w:tcPr>
    </w:tblStylePr>
    <w:tblStylePr w:type="band1Horz">
      <w:tblPr/>
      <w:tcPr>
        <w:shd w:val="clear" w:color="auto" w:fill="FADECC" w:themeFill="accent2" w:themeFillTint="3F"/>
      </w:tcPr>
    </w:tblStylePr>
  </w:style>
  <w:style w:type="table" w:styleId="170">
    <w:name w:val="Medium List 1 Accent 3"/>
    <w:basedOn w:val="87"/>
    <w:semiHidden/>
    <w:unhideWhenUsed/>
    <w:uiPriority w:val="99"/>
    <w:rPr>
      <w:color w:val="000000" w:themeColor="text1"/>
      <w14:textFill>
        <w14:solidFill>
          <w14:schemeClr w14:val="tx1"/>
        </w14:solidFill>
      </w14:textFill>
    </w:rPr>
    <w:tblPr>
      <w:tblBorders>
        <w:top w:val="single" w:color="A5A5A5" w:themeColor="accent3" w:sz="8" w:space="0"/>
        <w:bottom w:val="single" w:color="A5A5A5" w:themeColor="accent3" w:sz="8" w:space="0"/>
      </w:tblBorders>
    </w:tblPr>
    <w:tblStylePr w:type="firstRow">
      <w:rPr>
        <w:rFonts w:asciiTheme="majorHAnsi" w:hAnsiTheme="majorHAnsi" w:eastAsiaTheme="majorEastAsia" w:cstheme="majorBidi"/>
      </w:rPr>
      <w:tblPr/>
      <w:tcPr>
        <w:tcBorders>
          <w:top w:val="nil"/>
          <w:bottom w:val="single" w:color="A5A5A5" w:themeColor="accent3" w:sz="8" w:space="0"/>
        </w:tcBorders>
      </w:tcPr>
    </w:tblStylePr>
    <w:tblStylePr w:type="lastRow">
      <w:rPr>
        <w:b/>
        <w:bCs/>
        <w:color w:val="44546A" w:themeColor="text2"/>
        <w14:textFill>
          <w14:solidFill>
            <w14:schemeClr w14:val="tx2"/>
          </w14:solidFill>
        </w14:textFill>
      </w:rPr>
      <w:tblPr/>
      <w:tcPr>
        <w:tcBorders>
          <w:top w:val="single" w:color="A5A5A5" w:themeColor="accent3" w:sz="8" w:space="0"/>
          <w:bottom w:val="single" w:color="A5A5A5" w:themeColor="accent3" w:sz="8" w:space="0"/>
        </w:tcBorders>
      </w:tcPr>
    </w:tblStylePr>
    <w:tblStylePr w:type="firstCol">
      <w:rPr>
        <w:b/>
        <w:bCs/>
      </w:rPr>
    </w:tblStylePr>
    <w:tblStylePr w:type="lastCol">
      <w:rPr>
        <w:b/>
        <w:bCs/>
      </w:rPr>
      <w:tblPr/>
      <w:tcPr>
        <w:tcBorders>
          <w:top w:val="single" w:color="A5A5A5" w:themeColor="accent3" w:sz="8" w:space="0"/>
          <w:bottom w:val="single" w:color="A5A5A5" w:themeColor="accent3" w:sz="8" w:space="0"/>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171">
    <w:name w:val="Medium List 1 Accent 4"/>
    <w:basedOn w:val="87"/>
    <w:semiHidden/>
    <w:unhideWhenUsed/>
    <w:uiPriority w:val="99"/>
    <w:rPr>
      <w:color w:val="000000" w:themeColor="text1"/>
      <w14:textFill>
        <w14:solidFill>
          <w14:schemeClr w14:val="tx1"/>
        </w14:solidFill>
      </w14:textFill>
    </w:rPr>
    <w:tblPr>
      <w:tblBorders>
        <w:top w:val="single" w:color="FFC000" w:themeColor="accent4" w:sz="8" w:space="0"/>
        <w:bottom w:val="single" w:color="FFC000" w:themeColor="accent4" w:sz="8" w:space="0"/>
      </w:tblBorders>
    </w:tblPr>
    <w:tblStylePr w:type="firstRow">
      <w:rPr>
        <w:rFonts w:asciiTheme="majorHAnsi" w:hAnsiTheme="majorHAnsi" w:eastAsiaTheme="majorEastAsia" w:cstheme="majorBidi"/>
      </w:rPr>
      <w:tblPr/>
      <w:tcPr>
        <w:tcBorders>
          <w:top w:val="nil"/>
          <w:bottom w:val="single" w:color="FFC000" w:themeColor="accent4" w:sz="8" w:space="0"/>
        </w:tcBorders>
      </w:tcPr>
    </w:tblStylePr>
    <w:tblStylePr w:type="lastRow">
      <w:rPr>
        <w:b/>
        <w:bCs/>
        <w:color w:val="44546A" w:themeColor="text2"/>
        <w14:textFill>
          <w14:solidFill>
            <w14:schemeClr w14:val="tx2"/>
          </w14:solidFill>
        </w14:textFill>
      </w:rPr>
      <w:tblPr/>
      <w:tcPr>
        <w:tcBorders>
          <w:top w:val="single" w:color="FFC000" w:themeColor="accent4" w:sz="8" w:space="0"/>
          <w:bottom w:val="single" w:color="FFC000" w:themeColor="accent4" w:sz="8" w:space="0"/>
        </w:tcBorders>
      </w:tcPr>
    </w:tblStylePr>
    <w:tblStylePr w:type="firstCol">
      <w:rPr>
        <w:b/>
        <w:bCs/>
      </w:rPr>
    </w:tblStylePr>
    <w:tblStylePr w:type="lastCol">
      <w:rPr>
        <w:b/>
        <w:bCs/>
      </w:rPr>
      <w:tblPr/>
      <w:tcPr>
        <w:tcBorders>
          <w:top w:val="single" w:color="FFC000" w:themeColor="accent4" w:sz="8" w:space="0"/>
          <w:bottom w:val="single" w:color="FFC000" w:themeColor="accent4" w:sz="8" w:space="0"/>
        </w:tcBorders>
      </w:tcPr>
    </w:tblStylePr>
    <w:tblStylePr w:type="band1Vert">
      <w:tblPr/>
      <w:tcPr>
        <w:shd w:val="clear" w:color="auto" w:fill="FFEFBF" w:themeFill="accent4" w:themeFillTint="3F"/>
      </w:tcPr>
    </w:tblStylePr>
    <w:tblStylePr w:type="band1Horz">
      <w:tblPr/>
      <w:tcPr>
        <w:shd w:val="clear" w:color="auto" w:fill="FFEFBF" w:themeFill="accent4" w:themeFillTint="3F"/>
      </w:tcPr>
    </w:tblStylePr>
  </w:style>
  <w:style w:type="table" w:styleId="172">
    <w:name w:val="Medium List 1 Accent 5"/>
    <w:basedOn w:val="87"/>
    <w:semiHidden/>
    <w:unhideWhenUsed/>
    <w:uiPriority w:val="99"/>
    <w:rPr>
      <w:color w:val="000000" w:themeColor="text1"/>
      <w14:textFill>
        <w14:solidFill>
          <w14:schemeClr w14:val="tx1"/>
        </w14:solidFill>
      </w14:textFill>
    </w:rPr>
    <w:tblPr>
      <w:tblBorders>
        <w:top w:val="single" w:color="5B9BD5" w:themeColor="accent5" w:sz="8" w:space="0"/>
        <w:bottom w:val="single" w:color="5B9BD5" w:themeColor="accent5" w:sz="8" w:space="0"/>
      </w:tblBorders>
    </w:tblPr>
    <w:tblStylePr w:type="firstRow">
      <w:rPr>
        <w:rFonts w:asciiTheme="majorHAnsi" w:hAnsiTheme="majorHAnsi" w:eastAsiaTheme="majorEastAsia" w:cstheme="majorBidi"/>
      </w:rPr>
      <w:tblPr/>
      <w:tcPr>
        <w:tcBorders>
          <w:top w:val="nil"/>
          <w:bottom w:val="single" w:color="5B9BD5" w:themeColor="accent5" w:sz="8" w:space="0"/>
        </w:tcBorders>
      </w:tcPr>
    </w:tblStylePr>
    <w:tblStylePr w:type="lastRow">
      <w:rPr>
        <w:b/>
        <w:bCs/>
        <w:color w:val="44546A" w:themeColor="text2"/>
        <w14:textFill>
          <w14:solidFill>
            <w14:schemeClr w14:val="tx2"/>
          </w14:solidFill>
        </w14:textFill>
      </w:rPr>
      <w:tblPr/>
      <w:tcPr>
        <w:tcBorders>
          <w:top w:val="single" w:color="5B9BD5" w:themeColor="accent5" w:sz="8" w:space="0"/>
          <w:bottom w:val="single" w:color="5B9BD5" w:themeColor="accent5" w:sz="8" w:space="0"/>
        </w:tcBorders>
      </w:tcPr>
    </w:tblStylePr>
    <w:tblStylePr w:type="firstCol">
      <w:rPr>
        <w:b/>
        <w:bCs/>
      </w:rPr>
    </w:tblStylePr>
    <w:tblStylePr w:type="lastCol">
      <w:rPr>
        <w:b/>
        <w:bCs/>
      </w:rPr>
      <w:tblPr/>
      <w:tcPr>
        <w:tcBorders>
          <w:top w:val="single" w:color="5B9BD5" w:themeColor="accent5" w:sz="8" w:space="0"/>
          <w:bottom w:val="single" w:color="5B9BD5" w:themeColor="accent5" w:sz="8" w:space="0"/>
        </w:tcBorders>
      </w:tcPr>
    </w:tblStylePr>
    <w:tblStylePr w:type="band1Vert">
      <w:tblPr/>
      <w:tcPr>
        <w:shd w:val="clear" w:color="auto" w:fill="D6E6F4" w:themeFill="accent5" w:themeFillTint="3F"/>
      </w:tcPr>
    </w:tblStylePr>
    <w:tblStylePr w:type="band1Horz">
      <w:tblPr/>
      <w:tcPr>
        <w:shd w:val="clear" w:color="auto" w:fill="D6E6F4" w:themeFill="accent5" w:themeFillTint="3F"/>
      </w:tcPr>
    </w:tblStylePr>
  </w:style>
  <w:style w:type="table" w:styleId="173">
    <w:name w:val="Medium List 1 Accent 6"/>
    <w:basedOn w:val="87"/>
    <w:semiHidden/>
    <w:unhideWhenUsed/>
    <w:uiPriority w:val="99"/>
    <w:rPr>
      <w:color w:val="000000" w:themeColor="text1"/>
      <w14:textFill>
        <w14:solidFill>
          <w14:schemeClr w14:val="tx1"/>
        </w14:solidFill>
      </w14:textFill>
    </w:rPr>
    <w:tblPr>
      <w:tblBorders>
        <w:top w:val="single" w:color="70AD47" w:themeColor="accent6" w:sz="8" w:space="0"/>
        <w:bottom w:val="single" w:color="70AD47" w:themeColor="accent6" w:sz="8" w:space="0"/>
      </w:tblBorders>
    </w:tblPr>
    <w:tblStylePr w:type="firstRow">
      <w:rPr>
        <w:rFonts w:asciiTheme="majorHAnsi" w:hAnsiTheme="majorHAnsi" w:eastAsiaTheme="majorEastAsia" w:cstheme="majorBidi"/>
      </w:rPr>
      <w:tblPr/>
      <w:tcPr>
        <w:tcBorders>
          <w:top w:val="nil"/>
          <w:bottom w:val="single" w:color="70AD47" w:themeColor="accent6" w:sz="8" w:space="0"/>
        </w:tcBorders>
      </w:tcPr>
    </w:tblStylePr>
    <w:tblStylePr w:type="lastRow">
      <w:rPr>
        <w:b/>
        <w:bCs/>
        <w:color w:val="44546A" w:themeColor="text2"/>
        <w14:textFill>
          <w14:solidFill>
            <w14:schemeClr w14:val="tx2"/>
          </w14:solidFill>
        </w14:textFill>
      </w:rPr>
      <w:tblPr/>
      <w:tcPr>
        <w:tcBorders>
          <w:top w:val="single" w:color="70AD47" w:themeColor="accent6" w:sz="8" w:space="0"/>
          <w:bottom w:val="single" w:color="70AD47" w:themeColor="accent6" w:sz="8" w:space="0"/>
        </w:tcBorders>
      </w:tcPr>
    </w:tblStylePr>
    <w:tblStylePr w:type="firstCol">
      <w:rPr>
        <w:b/>
        <w:bCs/>
      </w:rPr>
    </w:tblStylePr>
    <w:tblStylePr w:type="lastCol">
      <w:rPr>
        <w:b/>
        <w:bCs/>
      </w:rPr>
      <w:tblPr/>
      <w:tcPr>
        <w:tcBorders>
          <w:top w:val="single" w:color="70AD47" w:themeColor="accent6" w:sz="8" w:space="0"/>
          <w:bottom w:val="single" w:color="70AD47" w:themeColor="accent6" w:sz="8" w:space="0"/>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174">
    <w:name w:val="Medium List 2"/>
    <w:basedOn w:val="87"/>
    <w:semiHidden/>
    <w:unhideWhenUsed/>
    <w:uiPriority w:val="99"/>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175">
    <w:name w:val="Medium List 2 Accent 1"/>
    <w:basedOn w:val="87"/>
    <w:semiHidden/>
    <w:unhideWhenUsed/>
    <w:uiPriority w:val="99"/>
    <w:rPr>
      <w:rFonts w:asciiTheme="majorHAnsi" w:hAnsiTheme="majorHAnsi" w:eastAsiaTheme="majorEastAsia" w:cstheme="majorBidi"/>
      <w:color w:val="000000" w:themeColor="text1"/>
      <w14:textFill>
        <w14:solidFill>
          <w14:schemeClr w14:val="tx1"/>
        </w14:solidFill>
      </w14:textFill>
    </w:rPr>
    <w:tblPr>
      <w:tblBorders>
        <w:top w:val="single" w:color="4472C4" w:themeColor="accent1" w:sz="8" w:space="0"/>
        <w:left w:val="single" w:color="4472C4" w:themeColor="accent1" w:sz="8" w:space="0"/>
        <w:bottom w:val="single" w:color="4472C4" w:themeColor="accent1" w:sz="8" w:space="0"/>
        <w:right w:val="single" w:color="4472C4" w:themeColor="accent1" w:sz="8" w:space="0"/>
      </w:tblBorders>
    </w:tblPr>
    <w:tblStylePr w:type="firstRow">
      <w:rPr>
        <w:sz w:val="24"/>
        <w:szCs w:val="24"/>
      </w:rPr>
      <w:tblPr/>
      <w:tcPr>
        <w:tcBorders>
          <w:top w:val="nil"/>
          <w:left w:val="nil"/>
          <w:bottom w:val="single" w:color="4472C4" w:themeColor="accent1" w:sz="24" w:space="0"/>
          <w:right w:val="nil"/>
          <w:insideH w:val="nil"/>
          <w:insideV w:val="nil"/>
        </w:tcBorders>
        <w:shd w:val="clear" w:color="auto" w:fill="FFFFFF" w:themeFill="background1"/>
      </w:tcPr>
    </w:tblStylePr>
    <w:tblStylePr w:type="lastRow">
      <w:tblPr/>
      <w:tcPr>
        <w:tcBorders>
          <w:top w:val="single" w:color="4472C4"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472C4" w:themeColor="accent1" w:sz="8" w:space="0"/>
          <w:insideH w:val="nil"/>
          <w:insideV w:val="nil"/>
        </w:tcBorders>
        <w:shd w:val="clear" w:color="auto" w:fill="FFFFFF" w:themeFill="background1"/>
      </w:tcPr>
    </w:tblStylePr>
    <w:tblStylePr w:type="lastCol">
      <w:tblPr/>
      <w:tcPr>
        <w:tcBorders>
          <w:top w:val="nil"/>
          <w:left w:val="single" w:color="4472C4"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CF0" w:themeFill="accent1" w:themeFillTint="3F"/>
      </w:tcPr>
    </w:tblStylePr>
    <w:tblStylePr w:type="band1Horz">
      <w:tblPr/>
      <w:tcPr>
        <w:tcBorders>
          <w:top w:val="nil"/>
          <w:bottom w:val="nil"/>
          <w:insideH w:val="nil"/>
          <w:insideV w:val="nil"/>
        </w:tcBorders>
        <w:shd w:val="clear" w:color="auto" w:fill="D0DCF0"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176">
    <w:name w:val="Medium List 2 Accent 2"/>
    <w:basedOn w:val="87"/>
    <w:semiHidden/>
    <w:unhideWhenUsed/>
    <w:uiPriority w:val="99"/>
    <w:rPr>
      <w:rFonts w:asciiTheme="majorHAnsi" w:hAnsiTheme="majorHAnsi" w:eastAsiaTheme="majorEastAsia" w:cstheme="majorBidi"/>
      <w:color w:val="000000" w:themeColor="text1"/>
      <w14:textFill>
        <w14:solidFill>
          <w14:schemeClr w14:val="tx1"/>
        </w14:solidFill>
      </w14:textFill>
    </w:rPr>
    <w:tblPr>
      <w:tblBorders>
        <w:top w:val="single" w:color="ED7D31" w:themeColor="accent2" w:sz="8" w:space="0"/>
        <w:left w:val="single" w:color="ED7D31" w:themeColor="accent2" w:sz="8" w:space="0"/>
        <w:bottom w:val="single" w:color="ED7D31" w:themeColor="accent2" w:sz="8" w:space="0"/>
        <w:right w:val="single" w:color="ED7D31" w:themeColor="accent2" w:sz="8" w:space="0"/>
      </w:tblBorders>
    </w:tblPr>
    <w:tblStylePr w:type="firstRow">
      <w:rPr>
        <w:sz w:val="24"/>
        <w:szCs w:val="24"/>
      </w:rPr>
      <w:tblPr/>
      <w:tcPr>
        <w:tcBorders>
          <w:top w:val="nil"/>
          <w:left w:val="nil"/>
          <w:bottom w:val="single" w:color="ED7D31" w:themeColor="accent2" w:sz="24" w:space="0"/>
          <w:right w:val="nil"/>
          <w:insideH w:val="nil"/>
          <w:insideV w:val="nil"/>
        </w:tcBorders>
        <w:shd w:val="clear" w:color="auto" w:fill="FFFFFF" w:themeFill="background1"/>
      </w:tcPr>
    </w:tblStylePr>
    <w:tblStylePr w:type="lastRow">
      <w:tblPr/>
      <w:tcPr>
        <w:tcBorders>
          <w:top w:val="single" w:color="ED7D31"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ED7D31" w:themeColor="accent2" w:sz="8" w:space="0"/>
          <w:insideH w:val="nil"/>
          <w:insideV w:val="nil"/>
        </w:tcBorders>
        <w:shd w:val="clear" w:color="auto" w:fill="FFFFFF" w:themeFill="background1"/>
      </w:tcPr>
    </w:tblStylePr>
    <w:tblStylePr w:type="lastCol">
      <w:tblPr/>
      <w:tcPr>
        <w:tcBorders>
          <w:top w:val="nil"/>
          <w:left w:val="single" w:color="ED7D31"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C" w:themeFill="accent2" w:themeFillTint="3F"/>
      </w:tcPr>
    </w:tblStylePr>
    <w:tblStylePr w:type="band1Horz">
      <w:tblPr/>
      <w:tcPr>
        <w:tcBorders>
          <w:top w:val="nil"/>
          <w:bottom w:val="nil"/>
          <w:insideH w:val="nil"/>
          <w:insideV w:val="nil"/>
        </w:tcBorders>
        <w:shd w:val="clear" w:color="auto" w:fill="FADE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177">
    <w:name w:val="Medium List 2 Accent 3"/>
    <w:basedOn w:val="87"/>
    <w:semiHidden/>
    <w:unhideWhenUsed/>
    <w:uiPriority w:val="99"/>
    <w:rPr>
      <w:rFonts w:asciiTheme="majorHAnsi" w:hAnsiTheme="majorHAnsi" w:eastAsiaTheme="majorEastAsia" w:cstheme="majorBidi"/>
      <w:color w:val="000000" w:themeColor="text1"/>
      <w14:textFill>
        <w14:solidFill>
          <w14:schemeClr w14:val="tx1"/>
        </w14:solidFill>
      </w14:textFill>
    </w:rPr>
    <w:tblPr>
      <w:tblBorders>
        <w:top w:val="single" w:color="A5A5A5" w:themeColor="accent3" w:sz="8" w:space="0"/>
        <w:left w:val="single" w:color="A5A5A5" w:themeColor="accent3" w:sz="8" w:space="0"/>
        <w:bottom w:val="single" w:color="A5A5A5" w:themeColor="accent3" w:sz="8" w:space="0"/>
        <w:right w:val="single" w:color="A5A5A5" w:themeColor="accent3" w:sz="8" w:space="0"/>
      </w:tblBorders>
    </w:tblPr>
    <w:tblStylePr w:type="firstRow">
      <w:rPr>
        <w:sz w:val="24"/>
        <w:szCs w:val="24"/>
      </w:rPr>
      <w:tblPr/>
      <w:tcPr>
        <w:tcBorders>
          <w:top w:val="nil"/>
          <w:left w:val="nil"/>
          <w:bottom w:val="single" w:color="A5A5A5" w:themeColor="accent3" w:sz="24" w:space="0"/>
          <w:right w:val="nil"/>
          <w:insideH w:val="nil"/>
          <w:insideV w:val="nil"/>
        </w:tcBorders>
        <w:shd w:val="clear" w:color="auto" w:fill="FFFFFF" w:themeFill="background1"/>
      </w:tcPr>
    </w:tblStylePr>
    <w:tblStylePr w:type="lastRow">
      <w:tblPr/>
      <w:tcPr>
        <w:tcBorders>
          <w:top w:val="single" w:color="A5A5A5"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A5A5A5" w:themeColor="accent3" w:sz="8" w:space="0"/>
          <w:insideH w:val="nil"/>
          <w:insideV w:val="nil"/>
        </w:tcBorders>
        <w:shd w:val="clear" w:color="auto" w:fill="FFFFFF" w:themeFill="background1"/>
      </w:tcPr>
    </w:tblStylePr>
    <w:tblStylePr w:type="lastCol">
      <w:tblPr/>
      <w:tcPr>
        <w:tcBorders>
          <w:top w:val="nil"/>
          <w:left w:val="single" w:color="A5A5A5"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178">
    <w:name w:val="Medium List 2 Accent 4"/>
    <w:basedOn w:val="87"/>
    <w:semiHidden/>
    <w:unhideWhenUsed/>
    <w:uiPriority w:val="99"/>
    <w:rPr>
      <w:rFonts w:asciiTheme="majorHAnsi" w:hAnsiTheme="majorHAnsi" w:eastAsiaTheme="majorEastAsia" w:cstheme="majorBidi"/>
      <w:color w:val="000000" w:themeColor="text1"/>
      <w14:textFill>
        <w14:solidFill>
          <w14:schemeClr w14:val="tx1"/>
        </w14:solidFill>
      </w14:textFill>
    </w:rPr>
    <w:tblPr>
      <w:tblBorders>
        <w:top w:val="single" w:color="FFC000" w:themeColor="accent4" w:sz="8" w:space="0"/>
        <w:left w:val="single" w:color="FFC000" w:themeColor="accent4" w:sz="8" w:space="0"/>
        <w:bottom w:val="single" w:color="FFC000" w:themeColor="accent4" w:sz="8" w:space="0"/>
        <w:right w:val="single" w:color="FFC000" w:themeColor="accent4" w:sz="8" w:space="0"/>
      </w:tblBorders>
    </w:tblPr>
    <w:tblStylePr w:type="firstRow">
      <w:rPr>
        <w:sz w:val="24"/>
        <w:szCs w:val="24"/>
      </w:rPr>
      <w:tblPr/>
      <w:tcPr>
        <w:tcBorders>
          <w:top w:val="nil"/>
          <w:left w:val="nil"/>
          <w:bottom w:val="single" w:color="FFC000" w:themeColor="accent4" w:sz="24" w:space="0"/>
          <w:right w:val="nil"/>
          <w:insideH w:val="nil"/>
          <w:insideV w:val="nil"/>
        </w:tcBorders>
        <w:shd w:val="clear" w:color="auto" w:fill="FFFFFF" w:themeFill="background1"/>
      </w:tcPr>
    </w:tblStylePr>
    <w:tblStylePr w:type="lastRow">
      <w:tblPr/>
      <w:tcPr>
        <w:tcBorders>
          <w:top w:val="single" w:color="FFC000"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FC000" w:themeColor="accent4" w:sz="8" w:space="0"/>
          <w:insideH w:val="nil"/>
          <w:insideV w:val="nil"/>
        </w:tcBorders>
        <w:shd w:val="clear" w:color="auto" w:fill="FFFFFF" w:themeFill="background1"/>
      </w:tcPr>
    </w:tblStylePr>
    <w:tblStylePr w:type="lastCol">
      <w:tblPr/>
      <w:tcPr>
        <w:tcBorders>
          <w:top w:val="nil"/>
          <w:left w:val="single" w:color="FFC000"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BF" w:themeFill="accent4" w:themeFillTint="3F"/>
      </w:tcPr>
    </w:tblStylePr>
    <w:tblStylePr w:type="band1Horz">
      <w:tblPr/>
      <w:tcPr>
        <w:tcBorders>
          <w:top w:val="nil"/>
          <w:bottom w:val="nil"/>
          <w:insideH w:val="nil"/>
          <w:insideV w:val="nil"/>
        </w:tcBorders>
        <w:shd w:val="clear" w:color="auto" w:fill="FFEFBF"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179">
    <w:name w:val="Medium List 2 Accent 5"/>
    <w:basedOn w:val="87"/>
    <w:semiHidden/>
    <w:unhideWhenUsed/>
    <w:uiPriority w:val="99"/>
    <w:rPr>
      <w:rFonts w:asciiTheme="majorHAnsi" w:hAnsiTheme="majorHAnsi" w:eastAsiaTheme="majorEastAsia" w:cstheme="majorBidi"/>
      <w:color w:val="000000" w:themeColor="text1"/>
      <w14:textFill>
        <w14:solidFill>
          <w14:schemeClr w14:val="tx1"/>
        </w14:solidFill>
      </w14:textFill>
    </w:rPr>
    <w:tblPr>
      <w:tblBorders>
        <w:top w:val="single" w:color="5B9BD5" w:themeColor="accent5" w:sz="8" w:space="0"/>
        <w:left w:val="single" w:color="5B9BD5" w:themeColor="accent5" w:sz="8" w:space="0"/>
        <w:bottom w:val="single" w:color="5B9BD5" w:themeColor="accent5" w:sz="8" w:space="0"/>
        <w:right w:val="single" w:color="5B9BD5" w:themeColor="accent5" w:sz="8" w:space="0"/>
      </w:tblBorders>
    </w:tblPr>
    <w:tblStylePr w:type="firstRow">
      <w:rPr>
        <w:sz w:val="24"/>
        <w:szCs w:val="24"/>
      </w:rPr>
      <w:tblPr/>
      <w:tcPr>
        <w:tcBorders>
          <w:top w:val="nil"/>
          <w:left w:val="nil"/>
          <w:bottom w:val="single" w:color="5B9BD5" w:themeColor="accent5" w:sz="24" w:space="0"/>
          <w:right w:val="nil"/>
          <w:insideH w:val="nil"/>
          <w:insideV w:val="nil"/>
        </w:tcBorders>
        <w:shd w:val="clear" w:color="auto" w:fill="FFFFFF" w:themeFill="background1"/>
      </w:tcPr>
    </w:tblStylePr>
    <w:tblStylePr w:type="lastRow">
      <w:tblPr/>
      <w:tcPr>
        <w:tcBorders>
          <w:top w:val="single" w:color="5B9BD5"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5B9BD5" w:themeColor="accent5" w:sz="8" w:space="0"/>
          <w:insideH w:val="nil"/>
          <w:insideV w:val="nil"/>
        </w:tcBorders>
        <w:shd w:val="clear" w:color="auto" w:fill="FFFFFF" w:themeFill="background1"/>
      </w:tcPr>
    </w:tblStylePr>
    <w:tblStylePr w:type="lastCol">
      <w:tblPr/>
      <w:tcPr>
        <w:tcBorders>
          <w:top w:val="nil"/>
          <w:left w:val="single" w:color="5B9BD5"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top w:val="nil"/>
          <w:bottom w:val="nil"/>
          <w:insideH w:val="nil"/>
          <w:insideV w:val="nil"/>
        </w:tcBorders>
        <w:shd w:val="clear" w:color="auto" w:fill="D6E6F4"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180">
    <w:name w:val="Medium List 2 Accent 6"/>
    <w:basedOn w:val="87"/>
    <w:semiHidden/>
    <w:unhideWhenUsed/>
    <w:uiPriority w:val="99"/>
    <w:rPr>
      <w:rFonts w:asciiTheme="majorHAnsi" w:hAnsiTheme="majorHAnsi" w:eastAsiaTheme="majorEastAsia" w:cstheme="majorBidi"/>
      <w:color w:val="000000" w:themeColor="text1"/>
      <w14:textFill>
        <w14:solidFill>
          <w14:schemeClr w14:val="tx1"/>
        </w14:solidFill>
      </w14:textFill>
    </w:rPr>
    <w:tblPr>
      <w:tblBorders>
        <w:top w:val="single" w:color="70AD47" w:themeColor="accent6" w:sz="8" w:space="0"/>
        <w:left w:val="single" w:color="70AD47" w:themeColor="accent6" w:sz="8" w:space="0"/>
        <w:bottom w:val="single" w:color="70AD47" w:themeColor="accent6" w:sz="8" w:space="0"/>
        <w:right w:val="single" w:color="70AD47" w:themeColor="accent6" w:sz="8" w:space="0"/>
      </w:tblBorders>
    </w:tblPr>
    <w:tblStylePr w:type="firstRow">
      <w:rPr>
        <w:sz w:val="24"/>
        <w:szCs w:val="24"/>
      </w:rPr>
      <w:tblPr/>
      <w:tcPr>
        <w:tcBorders>
          <w:top w:val="nil"/>
          <w:left w:val="nil"/>
          <w:bottom w:val="single" w:color="70AD47" w:themeColor="accent6" w:sz="24" w:space="0"/>
          <w:right w:val="nil"/>
          <w:insideH w:val="nil"/>
          <w:insideV w:val="nil"/>
        </w:tcBorders>
        <w:shd w:val="clear" w:color="auto" w:fill="FFFFFF" w:themeFill="background1"/>
      </w:tcPr>
    </w:tblStylePr>
    <w:tblStylePr w:type="lastRow">
      <w:tblPr/>
      <w:tcPr>
        <w:tcBorders>
          <w:top w:val="single" w:color="70AD47"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70AD47" w:themeColor="accent6" w:sz="8" w:space="0"/>
          <w:insideH w:val="nil"/>
          <w:insideV w:val="nil"/>
        </w:tcBorders>
        <w:shd w:val="clear" w:color="auto" w:fill="FFFFFF" w:themeFill="background1"/>
      </w:tcPr>
    </w:tblStylePr>
    <w:tblStylePr w:type="lastCol">
      <w:tblPr/>
      <w:tcPr>
        <w:tcBorders>
          <w:top w:val="nil"/>
          <w:left w:val="single" w:color="70AD47"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81">
    <w:name w:val="Medium Grid 1"/>
    <w:basedOn w:val="87"/>
    <w:semiHidden/>
    <w:unhideWhenUsed/>
    <w:uiPriority w:val="99"/>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82">
    <w:name w:val="Medium Grid 1 Accent 1"/>
    <w:basedOn w:val="87"/>
    <w:semiHidden/>
    <w:unhideWhenUsed/>
    <w:uiPriority w:val="99"/>
    <w:tblPr>
      <w:tblBorders>
        <w:top w:val="single" w:color="7295D2" w:themeColor="accent1" w:themeTint="BF" w:sz="8" w:space="0"/>
        <w:left w:val="single" w:color="7295D2" w:themeColor="accent1" w:themeTint="BF" w:sz="8" w:space="0"/>
        <w:bottom w:val="single" w:color="7295D2" w:themeColor="accent1" w:themeTint="BF" w:sz="8" w:space="0"/>
        <w:right w:val="single" w:color="7295D2" w:themeColor="accent1" w:themeTint="BF" w:sz="8" w:space="0"/>
        <w:insideH w:val="single" w:color="7295D2" w:themeColor="accent1" w:themeTint="BF" w:sz="8" w:space="0"/>
        <w:insideV w:val="single" w:color="7295D2" w:themeColor="accent1" w:themeTint="BF" w:sz="8" w:space="0"/>
      </w:tblBorders>
    </w:tblPr>
    <w:tcPr>
      <w:shd w:val="clear" w:color="auto" w:fill="D0DCF0" w:themeFill="accent1" w:themeFillTint="3F"/>
    </w:tcPr>
    <w:tblStylePr w:type="firstRow">
      <w:rPr>
        <w:b/>
        <w:bCs/>
      </w:rPr>
    </w:tblStylePr>
    <w:tblStylePr w:type="lastRow">
      <w:rPr>
        <w:b/>
        <w:bCs/>
      </w:rPr>
      <w:tblPr/>
      <w:tcPr>
        <w:tcBorders>
          <w:top w:val="single" w:color="7295D2" w:themeColor="accent1" w:themeTint="BF" w:sz="18" w:space="0"/>
        </w:tcBorders>
      </w:tcPr>
    </w:tblStylePr>
    <w:tblStylePr w:type="firstCol">
      <w:rPr>
        <w:b/>
        <w:bCs/>
      </w:rPr>
    </w:tblStylePr>
    <w:tblStylePr w:type="lastCol">
      <w:rPr>
        <w:b/>
        <w:bCs/>
      </w:r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183">
    <w:name w:val="Medium Grid 1 Accent 2"/>
    <w:basedOn w:val="87"/>
    <w:semiHidden/>
    <w:unhideWhenUsed/>
    <w:uiPriority w:val="99"/>
    <w:tblPr>
      <w:tblBorders>
        <w:top w:val="single" w:color="F19D64" w:themeColor="accent2" w:themeTint="BF" w:sz="8" w:space="0"/>
        <w:left w:val="single" w:color="F19D64" w:themeColor="accent2" w:themeTint="BF" w:sz="8" w:space="0"/>
        <w:bottom w:val="single" w:color="F19D64" w:themeColor="accent2" w:themeTint="BF" w:sz="8" w:space="0"/>
        <w:right w:val="single" w:color="F19D64" w:themeColor="accent2" w:themeTint="BF" w:sz="8" w:space="0"/>
        <w:insideH w:val="single" w:color="F19D64" w:themeColor="accent2" w:themeTint="BF" w:sz="8" w:space="0"/>
        <w:insideV w:val="single" w:color="F19D64" w:themeColor="accent2" w:themeTint="BF" w:sz="8" w:space="0"/>
      </w:tblBorders>
    </w:tblPr>
    <w:tcPr>
      <w:shd w:val="clear" w:color="auto" w:fill="FADECC" w:themeFill="accent2" w:themeFillTint="3F"/>
    </w:tcPr>
    <w:tblStylePr w:type="firstRow">
      <w:rPr>
        <w:b/>
        <w:bCs/>
      </w:rPr>
    </w:tblStylePr>
    <w:tblStylePr w:type="lastRow">
      <w:rPr>
        <w:b/>
        <w:bCs/>
      </w:rPr>
      <w:tblPr/>
      <w:tcPr>
        <w:tcBorders>
          <w:top w:val="single" w:color="F19D64" w:themeColor="accent2" w:themeTint="BF" w:sz="18" w:space="0"/>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184">
    <w:name w:val="Medium Grid 1 Accent 3"/>
    <w:basedOn w:val="87"/>
    <w:semiHidden/>
    <w:unhideWhenUsed/>
    <w:uiPriority w:val="99"/>
    <w:tblPr>
      <w:tblBorders>
        <w:top w:val="single" w:color="BBBBBB" w:themeColor="accent3" w:themeTint="BF" w:sz="8" w:space="0"/>
        <w:left w:val="single" w:color="BBBBBB" w:themeColor="accent3" w:themeTint="BF" w:sz="8" w:space="0"/>
        <w:bottom w:val="single" w:color="BBBBBB" w:themeColor="accent3" w:themeTint="BF" w:sz="8" w:space="0"/>
        <w:right w:val="single" w:color="BBBBBB" w:themeColor="accent3" w:themeTint="BF" w:sz="8" w:space="0"/>
        <w:insideH w:val="single" w:color="BBBBBB" w:themeColor="accent3" w:themeTint="BF" w:sz="8" w:space="0"/>
        <w:insideV w:val="single" w:color="BBBBBB" w:themeColor="accent3" w:themeTint="BF" w:sz="8" w:space="0"/>
      </w:tblBorders>
    </w:tblPr>
    <w:tcPr>
      <w:shd w:val="clear" w:color="auto" w:fill="E8E8E8" w:themeFill="accent3" w:themeFillTint="3F"/>
    </w:tcPr>
    <w:tblStylePr w:type="firstRow">
      <w:rPr>
        <w:b/>
        <w:bCs/>
      </w:rPr>
    </w:tblStylePr>
    <w:tblStylePr w:type="lastRow">
      <w:rPr>
        <w:b/>
        <w:bCs/>
      </w:rPr>
      <w:tblPr/>
      <w:tcPr>
        <w:tcBorders>
          <w:top w:val="single" w:color="BBBBBB" w:themeColor="accent3" w:themeTint="BF" w:sz="18" w:space="0"/>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185">
    <w:name w:val="Medium Grid 1 Accent 4"/>
    <w:basedOn w:val="87"/>
    <w:semiHidden/>
    <w:unhideWhenUsed/>
    <w:uiPriority w:val="99"/>
    <w:tblPr>
      <w:tblBorders>
        <w:top w:val="single" w:color="FFCF3F" w:themeColor="accent4" w:themeTint="BF" w:sz="8" w:space="0"/>
        <w:left w:val="single" w:color="FFCF3F" w:themeColor="accent4" w:themeTint="BF" w:sz="8" w:space="0"/>
        <w:bottom w:val="single" w:color="FFCF3F" w:themeColor="accent4" w:themeTint="BF" w:sz="8" w:space="0"/>
        <w:right w:val="single" w:color="FFCF3F" w:themeColor="accent4" w:themeTint="BF" w:sz="8" w:space="0"/>
        <w:insideH w:val="single" w:color="FFCF3F" w:themeColor="accent4" w:themeTint="BF" w:sz="8" w:space="0"/>
        <w:insideV w:val="single" w:color="FFCF3F" w:themeColor="accent4" w:themeTint="BF" w:sz="8" w:space="0"/>
      </w:tblBorders>
    </w:tblPr>
    <w:tcPr>
      <w:shd w:val="clear" w:color="auto" w:fill="FFEFBF" w:themeFill="accent4" w:themeFillTint="3F"/>
    </w:tcPr>
    <w:tblStylePr w:type="firstRow">
      <w:rPr>
        <w:b/>
        <w:bCs/>
      </w:rPr>
    </w:tblStylePr>
    <w:tblStylePr w:type="lastRow">
      <w:rPr>
        <w:b/>
        <w:bCs/>
      </w:rPr>
      <w:tblPr/>
      <w:tcPr>
        <w:tcBorders>
          <w:top w:val="single" w:color="FFCF3F" w:themeColor="accent4" w:themeTint="BF" w:sz="18" w:space="0"/>
        </w:tcBorders>
      </w:tcPr>
    </w:tblStylePr>
    <w:tblStylePr w:type="firstCol">
      <w:rPr>
        <w:b/>
        <w:bCs/>
      </w:rPr>
    </w:tblStylePr>
    <w:tblStylePr w:type="lastCol">
      <w:rPr>
        <w:b/>
        <w:bCs/>
      </w:rPr>
    </w:tblStylePr>
    <w:tblStylePr w:type="band1Vert">
      <w:tblPr/>
      <w:tcPr>
        <w:shd w:val="clear" w:color="auto" w:fill="FFDF7F" w:themeFill="accent4" w:themeFillTint="7F"/>
      </w:tcPr>
    </w:tblStylePr>
    <w:tblStylePr w:type="band1Horz">
      <w:tblPr/>
      <w:tcPr>
        <w:shd w:val="clear" w:color="auto" w:fill="FFDF7F" w:themeFill="accent4" w:themeFillTint="7F"/>
      </w:tcPr>
    </w:tblStylePr>
  </w:style>
  <w:style w:type="table" w:styleId="186">
    <w:name w:val="Medium Grid 1 Accent 5"/>
    <w:basedOn w:val="87"/>
    <w:semiHidden/>
    <w:unhideWhenUsed/>
    <w:uiPriority w:val="99"/>
    <w:tblPr>
      <w:tblBorders>
        <w:top w:val="single" w:color="84B4DF" w:themeColor="accent5" w:themeTint="BF" w:sz="8" w:space="0"/>
        <w:left w:val="single" w:color="84B4DF" w:themeColor="accent5" w:themeTint="BF" w:sz="8" w:space="0"/>
        <w:bottom w:val="single" w:color="84B4DF" w:themeColor="accent5" w:themeTint="BF" w:sz="8" w:space="0"/>
        <w:right w:val="single" w:color="84B4DF" w:themeColor="accent5" w:themeTint="BF" w:sz="8" w:space="0"/>
        <w:insideH w:val="single" w:color="84B4DF" w:themeColor="accent5" w:themeTint="BF" w:sz="8" w:space="0"/>
        <w:insideV w:val="single" w:color="84B4DF" w:themeColor="accent5" w:themeTint="BF" w:sz="8" w:space="0"/>
      </w:tblBorders>
    </w:tblPr>
    <w:tcPr>
      <w:shd w:val="clear" w:color="auto" w:fill="D6E6F4" w:themeFill="accent5" w:themeFillTint="3F"/>
    </w:tcPr>
    <w:tblStylePr w:type="firstRow">
      <w:rPr>
        <w:b/>
        <w:bCs/>
      </w:rPr>
    </w:tblStylePr>
    <w:tblStylePr w:type="lastRow">
      <w:rPr>
        <w:b/>
        <w:bCs/>
      </w:rPr>
      <w:tblPr/>
      <w:tcPr>
        <w:tcBorders>
          <w:top w:val="single" w:color="84B4DF" w:themeColor="accent5" w:themeTint="BF" w:sz="18" w:space="0"/>
        </w:tcBorders>
      </w:tcPr>
    </w:tblStylePr>
    <w:tblStylePr w:type="firstCol">
      <w:rPr>
        <w:b/>
        <w:bCs/>
      </w:rPr>
    </w:tblStylePr>
    <w:tblStylePr w:type="lastCol">
      <w:rPr>
        <w:b/>
        <w:bCs/>
      </w:rPr>
    </w:tblStylePr>
    <w:tblStylePr w:type="band1Vert">
      <w:tblPr/>
      <w:tcPr>
        <w:shd w:val="clear" w:color="auto" w:fill="ADCDEA" w:themeFill="accent5" w:themeFillTint="7F"/>
      </w:tcPr>
    </w:tblStylePr>
    <w:tblStylePr w:type="band1Horz">
      <w:tblPr/>
      <w:tcPr>
        <w:shd w:val="clear" w:color="auto" w:fill="ADCDEA" w:themeFill="accent5" w:themeFillTint="7F"/>
      </w:tcPr>
    </w:tblStylePr>
  </w:style>
  <w:style w:type="table" w:styleId="187">
    <w:name w:val="Medium Grid 1 Accent 6"/>
    <w:basedOn w:val="87"/>
    <w:semiHidden/>
    <w:unhideWhenUsed/>
    <w:uiPriority w:val="99"/>
    <w:tblPr>
      <w:tblBorders>
        <w:top w:val="single" w:color="93C571" w:themeColor="accent6" w:themeTint="BF" w:sz="8" w:space="0"/>
        <w:left w:val="single" w:color="93C571" w:themeColor="accent6" w:themeTint="BF" w:sz="8" w:space="0"/>
        <w:bottom w:val="single" w:color="93C571" w:themeColor="accent6" w:themeTint="BF" w:sz="8" w:space="0"/>
        <w:right w:val="single" w:color="93C571" w:themeColor="accent6" w:themeTint="BF" w:sz="8" w:space="0"/>
        <w:insideH w:val="single" w:color="93C571" w:themeColor="accent6" w:themeTint="BF" w:sz="8" w:space="0"/>
        <w:insideV w:val="single" w:color="93C571" w:themeColor="accent6" w:themeTint="BF" w:sz="8" w:space="0"/>
      </w:tblBorders>
    </w:tblPr>
    <w:tcPr>
      <w:shd w:val="clear" w:color="auto" w:fill="DBEBD0" w:themeFill="accent6" w:themeFillTint="3F"/>
    </w:tcPr>
    <w:tblStylePr w:type="firstRow">
      <w:rPr>
        <w:b/>
        <w:bCs/>
      </w:rPr>
    </w:tblStylePr>
    <w:tblStylePr w:type="lastRow">
      <w:rPr>
        <w:b/>
        <w:bCs/>
      </w:rPr>
      <w:tblPr/>
      <w:tcPr>
        <w:tcBorders>
          <w:top w:val="single" w:color="93C571" w:themeColor="accent6" w:themeTint="BF" w:sz="18" w:space="0"/>
        </w:tcBorders>
      </w:tcPr>
    </w:tblStylePr>
    <w:tblStylePr w:type="firstCol">
      <w:rPr>
        <w:b/>
        <w:bCs/>
      </w:rPr>
    </w:tblStylePr>
    <w:tblStylePr w:type="lastCol">
      <w:rPr>
        <w:b/>
        <w:bCs/>
      </w:rPr>
    </w:tblStylePr>
    <w:tblStylePr w:type="band1Vert">
      <w:tblPr/>
      <w:tcPr>
        <w:shd w:val="clear" w:color="auto" w:fill="B7D8A1" w:themeFill="accent6" w:themeFillTint="7F"/>
      </w:tcPr>
    </w:tblStylePr>
    <w:tblStylePr w:type="band1Horz">
      <w:tblPr/>
      <w:tcPr>
        <w:shd w:val="clear" w:color="auto" w:fill="B7D8A1" w:themeFill="accent6" w:themeFillTint="7F"/>
      </w:tcPr>
    </w:tblStylePr>
  </w:style>
  <w:style w:type="table" w:styleId="188">
    <w:name w:val="Medium Grid 2"/>
    <w:basedOn w:val="87"/>
    <w:semiHidden/>
    <w:unhideWhenUsed/>
    <w:uiPriority w:val="99"/>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189">
    <w:name w:val="Medium Grid 2 Accent 1"/>
    <w:basedOn w:val="87"/>
    <w:semiHidden/>
    <w:unhideWhenUsed/>
    <w:uiPriority w:val="99"/>
    <w:rPr>
      <w:rFonts w:asciiTheme="majorHAnsi" w:hAnsiTheme="majorHAnsi" w:eastAsiaTheme="majorEastAsia" w:cstheme="majorBidi"/>
      <w:color w:val="000000" w:themeColor="text1"/>
      <w14:textFill>
        <w14:solidFill>
          <w14:schemeClr w14:val="tx1"/>
        </w14:solidFill>
      </w14:textFill>
    </w:rPr>
    <w:tblPr>
      <w:tblBorders>
        <w:top w:val="single" w:color="4472C4" w:themeColor="accent1" w:sz="8" w:space="0"/>
        <w:left w:val="single" w:color="4472C4" w:themeColor="accent1" w:sz="8" w:space="0"/>
        <w:bottom w:val="single" w:color="4472C4" w:themeColor="accent1" w:sz="8" w:space="0"/>
        <w:right w:val="single" w:color="4472C4" w:themeColor="accent1" w:sz="8" w:space="0"/>
        <w:insideH w:val="single" w:color="4472C4" w:themeColor="accent1" w:sz="8" w:space="0"/>
        <w:insideV w:val="single" w:color="4472C4" w:themeColor="accent1" w:sz="8" w:space="0"/>
      </w:tblBorders>
    </w:tblPr>
    <w:tcPr>
      <w:shd w:val="clear" w:color="auto" w:fill="D0DCF0" w:themeFill="accent1" w:themeFillTint="3F"/>
    </w:tcPr>
    <w:tblStylePr w:type="firstRow">
      <w:rPr>
        <w:b/>
        <w:bCs/>
        <w:color w:val="000000" w:themeColor="text1"/>
        <w14:textFill>
          <w14:solidFill>
            <w14:schemeClr w14:val="tx1"/>
          </w14:solidFill>
        </w14:textFill>
      </w:rPr>
      <w:tblPr/>
      <w:tcPr>
        <w:shd w:val="clear" w:color="auto" w:fill="ECF1F9"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9E2F3" w:themeFill="accent1" w:themeFillTint="33"/>
      </w:tcPr>
    </w:tblStylePr>
    <w:tblStylePr w:type="band1Vert">
      <w:tblPr/>
      <w:tcPr>
        <w:shd w:val="clear" w:color="auto" w:fill="A1B8E1" w:themeFill="accent1" w:themeFillTint="7F"/>
      </w:tcPr>
    </w:tblStylePr>
    <w:tblStylePr w:type="band1Horz">
      <w:tblPr/>
      <w:tcPr>
        <w:tcBorders>
          <w:insideH w:val="single" w:sz="6" w:space="0"/>
          <w:insideV w:val="single" w:sz="6" w:space="0"/>
        </w:tcBorders>
        <w:shd w:val="clear" w:color="auto" w:fill="A1B8E1" w:themeFill="accent1" w:themeFillTint="7F"/>
      </w:tcPr>
    </w:tblStylePr>
    <w:tblStylePr w:type="nwCell">
      <w:tblPr/>
      <w:tcPr>
        <w:shd w:val="clear" w:color="auto" w:fill="FFFFFF" w:themeFill="background1"/>
      </w:tcPr>
    </w:tblStylePr>
  </w:style>
  <w:style w:type="table" w:styleId="190">
    <w:name w:val="Medium Grid 2 Accent 2"/>
    <w:basedOn w:val="87"/>
    <w:semiHidden/>
    <w:unhideWhenUsed/>
    <w:uiPriority w:val="99"/>
    <w:rPr>
      <w:rFonts w:asciiTheme="majorHAnsi" w:hAnsiTheme="majorHAnsi" w:eastAsiaTheme="majorEastAsia" w:cstheme="majorBidi"/>
      <w:color w:val="000000" w:themeColor="text1"/>
      <w14:textFill>
        <w14:solidFill>
          <w14:schemeClr w14:val="tx1"/>
        </w14:solidFill>
      </w14:textFill>
    </w:rPr>
    <w:tblPr>
      <w:tblBorders>
        <w:top w:val="single" w:color="ED7D31" w:themeColor="accent2" w:sz="8" w:space="0"/>
        <w:left w:val="single" w:color="ED7D31" w:themeColor="accent2" w:sz="8" w:space="0"/>
        <w:bottom w:val="single" w:color="ED7D31" w:themeColor="accent2" w:sz="8" w:space="0"/>
        <w:right w:val="single" w:color="ED7D31" w:themeColor="accent2" w:sz="8" w:space="0"/>
        <w:insideH w:val="single" w:color="ED7D31" w:themeColor="accent2" w:sz="8" w:space="0"/>
        <w:insideV w:val="single" w:color="ED7D31" w:themeColor="accent2" w:sz="8" w:space="0"/>
      </w:tblBorders>
    </w:tblPr>
    <w:tcPr>
      <w:shd w:val="clear" w:color="auto" w:fill="FADECC" w:themeFill="accent2" w:themeFillTint="3F"/>
    </w:tcPr>
    <w:tblStylePr w:type="firstRow">
      <w:rPr>
        <w:b/>
        <w:bCs/>
        <w:color w:val="000000" w:themeColor="text1"/>
        <w14:textFill>
          <w14:solidFill>
            <w14:schemeClr w14:val="tx1"/>
          </w14:solidFill>
        </w14:textFill>
      </w:rPr>
      <w:tblPr/>
      <w:tcPr>
        <w:shd w:val="clear" w:color="auto" w:fill="FDF2EA"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sz="6" w:space="0"/>
          <w:insideV w:val="single" w:sz="6" w:space="0"/>
        </w:tcBorders>
        <w:shd w:val="clear" w:color="auto" w:fill="F6BE98" w:themeFill="accent2" w:themeFillTint="7F"/>
      </w:tcPr>
    </w:tblStylePr>
    <w:tblStylePr w:type="nwCell">
      <w:tblPr/>
      <w:tcPr>
        <w:shd w:val="clear" w:color="auto" w:fill="FFFFFF" w:themeFill="background1"/>
      </w:tcPr>
    </w:tblStylePr>
  </w:style>
  <w:style w:type="table" w:styleId="191">
    <w:name w:val="Medium Grid 2 Accent 3"/>
    <w:basedOn w:val="87"/>
    <w:semiHidden/>
    <w:unhideWhenUsed/>
    <w:uiPriority w:val="99"/>
    <w:rPr>
      <w:rFonts w:asciiTheme="majorHAnsi" w:hAnsiTheme="majorHAnsi" w:eastAsiaTheme="majorEastAsia" w:cstheme="majorBidi"/>
      <w:color w:val="000000" w:themeColor="text1"/>
      <w14:textFill>
        <w14:solidFill>
          <w14:schemeClr w14:val="tx1"/>
        </w14:solidFill>
      </w14:textFill>
    </w:rPr>
    <w:tblPr>
      <w:tblBorders>
        <w:top w:val="single" w:color="A5A5A5" w:themeColor="accent3" w:sz="8" w:space="0"/>
        <w:left w:val="single" w:color="A5A5A5" w:themeColor="accent3" w:sz="8" w:space="0"/>
        <w:bottom w:val="single" w:color="A5A5A5" w:themeColor="accent3" w:sz="8" w:space="0"/>
        <w:right w:val="single" w:color="A5A5A5" w:themeColor="accent3" w:sz="8" w:space="0"/>
        <w:insideH w:val="single" w:color="A5A5A5" w:themeColor="accent3" w:sz="8" w:space="0"/>
        <w:insideV w:val="single" w:color="A5A5A5" w:themeColor="accent3" w:sz="8" w:space="0"/>
      </w:tblBorders>
    </w:tblPr>
    <w:tcPr>
      <w:shd w:val="clear" w:color="auto" w:fill="E8E8E8" w:themeFill="accent3" w:themeFillTint="3F"/>
    </w:tcPr>
    <w:tblStylePr w:type="firstRow">
      <w:rPr>
        <w:b/>
        <w:bCs/>
        <w:color w:val="000000" w:themeColor="text1"/>
        <w14:textFill>
          <w14:solidFill>
            <w14:schemeClr w14:val="tx1"/>
          </w14:solidFill>
        </w14:textFill>
      </w:rPr>
      <w:tblPr/>
      <w:tcPr>
        <w:shd w:val="clear" w:color="auto" w:fill="F6F6F6"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CECEC" w:themeFill="accent3" w:themeFillTint="33"/>
      </w:tcPr>
    </w:tblStylePr>
    <w:tblStylePr w:type="band1Vert">
      <w:tblPr/>
      <w:tcPr>
        <w:shd w:val="clear" w:color="auto" w:fill="D2D2D2" w:themeFill="accent3" w:themeFillTint="7F"/>
      </w:tcPr>
    </w:tblStylePr>
    <w:tblStylePr w:type="band1Horz">
      <w:tblPr/>
      <w:tcPr>
        <w:tcBorders>
          <w:insideH w:val="single" w:sz="6" w:space="0"/>
          <w:insideV w:val="single" w:sz="6" w:space="0"/>
        </w:tcBorders>
        <w:shd w:val="clear" w:color="auto" w:fill="D2D2D2" w:themeFill="accent3" w:themeFillTint="7F"/>
      </w:tcPr>
    </w:tblStylePr>
    <w:tblStylePr w:type="nwCell">
      <w:tblPr/>
      <w:tcPr>
        <w:shd w:val="clear" w:color="auto" w:fill="FFFFFF" w:themeFill="background1"/>
      </w:tcPr>
    </w:tblStylePr>
  </w:style>
  <w:style w:type="table" w:styleId="192">
    <w:name w:val="Medium Grid 2 Accent 4"/>
    <w:basedOn w:val="87"/>
    <w:semiHidden/>
    <w:unhideWhenUsed/>
    <w:uiPriority w:val="99"/>
    <w:rPr>
      <w:rFonts w:asciiTheme="majorHAnsi" w:hAnsiTheme="majorHAnsi" w:eastAsiaTheme="majorEastAsia" w:cstheme="majorBidi"/>
      <w:color w:val="000000" w:themeColor="text1"/>
      <w14:textFill>
        <w14:solidFill>
          <w14:schemeClr w14:val="tx1"/>
        </w14:solidFill>
      </w14:textFill>
    </w:rPr>
    <w:tblPr>
      <w:tblBorders>
        <w:top w:val="single" w:color="FFC000" w:themeColor="accent4" w:sz="8" w:space="0"/>
        <w:left w:val="single" w:color="FFC000" w:themeColor="accent4" w:sz="8" w:space="0"/>
        <w:bottom w:val="single" w:color="FFC000" w:themeColor="accent4" w:sz="8" w:space="0"/>
        <w:right w:val="single" w:color="FFC000" w:themeColor="accent4" w:sz="8" w:space="0"/>
        <w:insideH w:val="single" w:color="FFC000" w:themeColor="accent4" w:sz="8" w:space="0"/>
        <w:insideV w:val="single" w:color="FFC000" w:themeColor="accent4" w:sz="8" w:space="0"/>
      </w:tblBorders>
    </w:tblPr>
    <w:tcPr>
      <w:shd w:val="clear" w:color="auto" w:fill="FFEFBF" w:themeFill="accent4" w:themeFillTint="3F"/>
    </w:tcPr>
    <w:tblStylePr w:type="firstRow">
      <w:rPr>
        <w:b/>
        <w:bCs/>
        <w:color w:val="000000" w:themeColor="text1"/>
        <w14:textFill>
          <w14:solidFill>
            <w14:schemeClr w14:val="tx1"/>
          </w14:solidFill>
        </w14:textFill>
      </w:rPr>
      <w:tblPr/>
      <w:tcPr>
        <w:shd w:val="clear" w:color="auto" w:fill="FFF8E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EF2CC" w:themeFill="accent4" w:themeFillTint="33"/>
      </w:tcPr>
    </w:tblStylePr>
    <w:tblStylePr w:type="band1Vert">
      <w:tblPr/>
      <w:tcPr>
        <w:shd w:val="clear" w:color="auto" w:fill="FFDF7F" w:themeFill="accent4" w:themeFillTint="7F"/>
      </w:tcPr>
    </w:tblStylePr>
    <w:tblStylePr w:type="band1Horz">
      <w:tblPr/>
      <w:tcPr>
        <w:tcBorders>
          <w:insideH w:val="single" w:sz="6" w:space="0"/>
          <w:insideV w:val="single" w:sz="6" w:space="0"/>
        </w:tcBorders>
        <w:shd w:val="clear" w:color="auto" w:fill="FFDF7F" w:themeFill="accent4" w:themeFillTint="7F"/>
      </w:tcPr>
    </w:tblStylePr>
    <w:tblStylePr w:type="nwCell">
      <w:tblPr/>
      <w:tcPr>
        <w:shd w:val="clear" w:color="auto" w:fill="FFFFFF" w:themeFill="background1"/>
      </w:tcPr>
    </w:tblStylePr>
  </w:style>
  <w:style w:type="table" w:styleId="193">
    <w:name w:val="Medium Grid 2 Accent 5"/>
    <w:basedOn w:val="87"/>
    <w:semiHidden/>
    <w:unhideWhenUsed/>
    <w:uiPriority w:val="99"/>
    <w:rPr>
      <w:rFonts w:asciiTheme="majorHAnsi" w:hAnsiTheme="majorHAnsi" w:eastAsiaTheme="majorEastAsia" w:cstheme="majorBidi"/>
      <w:color w:val="000000" w:themeColor="text1"/>
      <w14:textFill>
        <w14:solidFill>
          <w14:schemeClr w14:val="tx1"/>
        </w14:solidFill>
      </w14:textFill>
    </w:rPr>
    <w:tblPr>
      <w:tblBorders>
        <w:top w:val="single" w:color="5B9BD5" w:themeColor="accent5" w:sz="8" w:space="0"/>
        <w:left w:val="single" w:color="5B9BD5" w:themeColor="accent5" w:sz="8" w:space="0"/>
        <w:bottom w:val="single" w:color="5B9BD5" w:themeColor="accent5" w:sz="8" w:space="0"/>
        <w:right w:val="single" w:color="5B9BD5" w:themeColor="accent5" w:sz="8" w:space="0"/>
        <w:insideH w:val="single" w:color="5B9BD5" w:themeColor="accent5" w:sz="8" w:space="0"/>
        <w:insideV w:val="single" w:color="5B9BD5" w:themeColor="accent5" w:sz="8" w:space="0"/>
      </w:tblBorders>
    </w:tblPr>
    <w:tcPr>
      <w:shd w:val="clear" w:color="auto" w:fill="D6E6F4" w:themeFill="accent5" w:themeFillTint="3F"/>
    </w:tcPr>
    <w:tblStylePr w:type="firstRow">
      <w:rPr>
        <w:b/>
        <w:bCs/>
        <w:color w:val="000000" w:themeColor="text1"/>
        <w14:textFill>
          <w14:solidFill>
            <w14:schemeClr w14:val="tx1"/>
          </w14:solidFill>
        </w14:textFill>
      </w:rPr>
      <w:tblPr/>
      <w:tcPr>
        <w:shd w:val="clear" w:color="auto" w:fill="EEF5FA"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EEAF6" w:themeFill="accent5" w:themeFillTint="33"/>
      </w:tcPr>
    </w:tblStylePr>
    <w:tblStylePr w:type="band1Vert">
      <w:tblPr/>
      <w:tcPr>
        <w:shd w:val="clear" w:color="auto" w:fill="ADCDEA" w:themeFill="accent5" w:themeFillTint="7F"/>
      </w:tcPr>
    </w:tblStylePr>
    <w:tblStylePr w:type="band1Horz">
      <w:tblPr/>
      <w:tcPr>
        <w:tcBorders>
          <w:insideH w:val="single" w:sz="6" w:space="0"/>
          <w:insideV w:val="single" w:sz="6" w:space="0"/>
        </w:tcBorders>
        <w:shd w:val="clear" w:color="auto" w:fill="ADCDEA" w:themeFill="accent5" w:themeFillTint="7F"/>
      </w:tcPr>
    </w:tblStylePr>
    <w:tblStylePr w:type="nwCell">
      <w:tblPr/>
      <w:tcPr>
        <w:shd w:val="clear" w:color="auto" w:fill="FFFFFF" w:themeFill="background1"/>
      </w:tcPr>
    </w:tblStylePr>
  </w:style>
  <w:style w:type="table" w:styleId="194">
    <w:name w:val="Medium Grid 2 Accent 6"/>
    <w:basedOn w:val="87"/>
    <w:semiHidden/>
    <w:unhideWhenUsed/>
    <w:uiPriority w:val="99"/>
    <w:rPr>
      <w:rFonts w:asciiTheme="majorHAnsi" w:hAnsiTheme="majorHAnsi" w:eastAsiaTheme="majorEastAsia" w:cstheme="majorBidi"/>
      <w:color w:val="000000" w:themeColor="text1"/>
      <w14:textFill>
        <w14:solidFill>
          <w14:schemeClr w14:val="tx1"/>
        </w14:solidFill>
      </w14:textFill>
    </w:rPr>
    <w:tblPr>
      <w:tblBorders>
        <w:top w:val="single" w:color="70AD47" w:themeColor="accent6" w:sz="8" w:space="0"/>
        <w:left w:val="single" w:color="70AD47" w:themeColor="accent6" w:sz="8" w:space="0"/>
        <w:bottom w:val="single" w:color="70AD47" w:themeColor="accent6" w:sz="8" w:space="0"/>
        <w:right w:val="single" w:color="70AD47" w:themeColor="accent6" w:sz="8" w:space="0"/>
        <w:insideH w:val="single" w:color="70AD47" w:themeColor="accent6" w:sz="8" w:space="0"/>
        <w:insideV w:val="single" w:color="70AD47" w:themeColor="accent6" w:sz="8" w:space="0"/>
      </w:tblBorders>
    </w:tblPr>
    <w:tcPr>
      <w:shd w:val="clear" w:color="auto" w:fill="DBEBD0" w:themeFill="accent6" w:themeFillTint="3F"/>
    </w:tcPr>
    <w:tblStylePr w:type="firstRow">
      <w:rPr>
        <w:b/>
        <w:bCs/>
        <w:color w:val="000000" w:themeColor="text1"/>
        <w14:textFill>
          <w14:solidFill>
            <w14:schemeClr w14:val="tx1"/>
          </w14:solidFill>
        </w14:textFill>
      </w:rPr>
      <w:tblPr/>
      <w:tcPr>
        <w:shd w:val="clear" w:color="auto" w:fill="F0F7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1" w:themeFill="accent6" w:themeFillTint="7F"/>
      </w:tcPr>
    </w:tblStylePr>
    <w:tblStylePr w:type="band1Horz">
      <w:tblPr/>
      <w:tcPr>
        <w:tcBorders>
          <w:insideH w:val="single" w:sz="6" w:space="0"/>
          <w:insideV w:val="single" w:sz="6" w:space="0"/>
        </w:tcBorders>
        <w:shd w:val="clear" w:color="auto" w:fill="B7D8A1" w:themeFill="accent6" w:themeFillTint="7F"/>
      </w:tcPr>
    </w:tblStylePr>
    <w:tblStylePr w:type="nwCell">
      <w:tblPr/>
      <w:tcPr>
        <w:shd w:val="clear" w:color="auto" w:fill="FFFFFF" w:themeFill="background1"/>
      </w:tcPr>
    </w:tblStylePr>
  </w:style>
  <w:style w:type="table" w:styleId="195">
    <w:name w:val="Medium Grid 3"/>
    <w:basedOn w:val="87"/>
    <w:semiHidden/>
    <w:unhideWhenUsed/>
    <w:uiPriority w:val="9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96">
    <w:name w:val="Medium Grid 3 Accent 1"/>
    <w:basedOn w:val="87"/>
    <w:semiHidden/>
    <w:unhideWhenUsed/>
    <w:uiPriority w:val="9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0DCF0"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472C4"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472C4"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472C4"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472C4"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1B8E1"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1B8E1" w:themeFill="accent1" w:themeFillTint="7F"/>
      </w:tcPr>
    </w:tblStylePr>
  </w:style>
  <w:style w:type="table" w:styleId="197">
    <w:name w:val="Medium Grid 3 Accent 2"/>
    <w:basedOn w:val="87"/>
    <w:semiHidden/>
    <w:unhideWhenUsed/>
    <w:uiPriority w:val="9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ADECC"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ED7D31"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ED7D31"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ED7D31"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ED7D31"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6BE98"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6BE98" w:themeFill="accent2" w:themeFillTint="7F"/>
      </w:tcPr>
    </w:tblStylePr>
  </w:style>
  <w:style w:type="table" w:styleId="198">
    <w:name w:val="Medium Grid 3 Accent 3"/>
    <w:basedOn w:val="87"/>
    <w:semiHidden/>
    <w:unhideWhenUsed/>
    <w:uiPriority w:val="9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8E8E8"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A5A5A5"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A5A5A5"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A5A5A5"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A5A5A5"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2D2D2"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2D2D2" w:themeFill="accent3" w:themeFillTint="7F"/>
      </w:tcPr>
    </w:tblStylePr>
  </w:style>
  <w:style w:type="table" w:styleId="199">
    <w:name w:val="Medium Grid 3 Accent 4"/>
    <w:basedOn w:val="87"/>
    <w:semiHidden/>
    <w:unhideWhenUsed/>
    <w:uiPriority w:val="9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FEFBF"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FC000"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FC000"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FC000"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FC000"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FDF7F"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FDF7F" w:themeFill="accent4" w:themeFillTint="7F"/>
      </w:tcPr>
    </w:tblStylePr>
  </w:style>
  <w:style w:type="table" w:styleId="200">
    <w:name w:val="Medium Grid 3 Accent 5"/>
    <w:basedOn w:val="87"/>
    <w:semiHidden/>
    <w:unhideWhenUsed/>
    <w:uiPriority w:val="9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6E6F4"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5B9BD5"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5B9BD5"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5B9BD5"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5B9BD5"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DCDEA"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DCDEA" w:themeFill="accent5" w:themeFillTint="7F"/>
      </w:tcPr>
    </w:tblStylePr>
  </w:style>
  <w:style w:type="table" w:styleId="201">
    <w:name w:val="Medium Grid 3 Accent 6"/>
    <w:basedOn w:val="87"/>
    <w:semiHidden/>
    <w:unhideWhenUsed/>
    <w:uiPriority w:val="9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BEBD0"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70AD47"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70AD47"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70AD47"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70AD47"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7D8A1"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7D8A1" w:themeFill="accent6" w:themeFillTint="7F"/>
      </w:tcPr>
    </w:tblStylePr>
  </w:style>
  <w:style w:type="table" w:styleId="202">
    <w:name w:val="Dark List"/>
    <w:basedOn w:val="87"/>
    <w:semiHidden/>
    <w:unhideWhenUsed/>
    <w:uiPriority w:val="99"/>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203">
    <w:name w:val="Dark List Accent 1"/>
    <w:basedOn w:val="87"/>
    <w:semiHidden/>
    <w:unhideWhenUsed/>
    <w:uiPriority w:val="99"/>
    <w:rPr>
      <w:color w:val="FFFFFF" w:themeColor="background1"/>
      <w14:textFill>
        <w14:solidFill>
          <w14:schemeClr w14:val="bg1"/>
        </w14:solidFill>
      </w14:textFill>
    </w:rPr>
    <w:tblPr>
      <w:tblStyleRowBandSize w:val="1"/>
      <w:tblStyleColBandSize w:val="1"/>
    </w:tblPr>
    <w:tcPr>
      <w:shd w:val="clear" w:color="auto" w:fill="4472C4"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1F3863"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2F5496"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2F5496" w:themeFill="accent1" w:themeFillShade="BF"/>
      </w:tcPr>
    </w:tblStylePr>
    <w:tblStylePr w:type="band1Vert">
      <w:tblPr/>
      <w:tcPr>
        <w:tcBorders>
          <w:top w:val="nil"/>
          <w:left w:val="nil"/>
          <w:bottom w:val="nil"/>
          <w:right w:val="nil"/>
          <w:insideH w:val="nil"/>
          <w:insideV w:val="nil"/>
        </w:tcBorders>
        <w:shd w:val="clear" w:color="auto" w:fill="2F5496" w:themeFill="accent1" w:themeFillShade="BF"/>
      </w:tcPr>
    </w:tblStylePr>
    <w:tblStylePr w:type="band1Horz">
      <w:tblPr/>
      <w:tcPr>
        <w:tcBorders>
          <w:top w:val="nil"/>
          <w:left w:val="nil"/>
          <w:bottom w:val="nil"/>
          <w:right w:val="nil"/>
          <w:insideH w:val="nil"/>
          <w:insideV w:val="nil"/>
        </w:tcBorders>
        <w:shd w:val="clear" w:color="auto" w:fill="2F5496" w:themeFill="accent1" w:themeFillShade="BF"/>
      </w:tcPr>
    </w:tblStylePr>
  </w:style>
  <w:style w:type="table" w:styleId="204">
    <w:name w:val="Dark List Accent 2"/>
    <w:basedOn w:val="87"/>
    <w:semiHidden/>
    <w:unhideWhenUsed/>
    <w:uiPriority w:val="99"/>
    <w:rPr>
      <w:color w:val="FFFFFF" w:themeColor="background1"/>
      <w14:textFill>
        <w14:solidFill>
          <w14:schemeClr w14:val="bg1"/>
        </w14:solidFill>
      </w14:textFill>
    </w:rPr>
    <w:tblPr>
      <w:tblStyleRowBandSize w:val="1"/>
      <w:tblStyleColBandSize w:val="1"/>
    </w:tblPr>
    <w:tcPr>
      <w:shd w:val="clear" w:color="auto" w:fill="ED7D31"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823B0B"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C55911"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C55911" w:themeFill="accent2" w:themeFillShade="BF"/>
      </w:tcPr>
    </w:tblStylePr>
    <w:tblStylePr w:type="band1Vert">
      <w:tblPr/>
      <w:tcPr>
        <w:tcBorders>
          <w:top w:val="nil"/>
          <w:left w:val="nil"/>
          <w:bottom w:val="nil"/>
          <w:right w:val="nil"/>
          <w:insideH w:val="nil"/>
          <w:insideV w:val="nil"/>
        </w:tcBorders>
        <w:shd w:val="clear" w:color="auto" w:fill="C55911" w:themeFill="accent2" w:themeFillShade="BF"/>
      </w:tcPr>
    </w:tblStylePr>
    <w:tblStylePr w:type="band1Horz">
      <w:tblPr/>
      <w:tcPr>
        <w:tcBorders>
          <w:top w:val="nil"/>
          <w:left w:val="nil"/>
          <w:bottom w:val="nil"/>
          <w:right w:val="nil"/>
          <w:insideH w:val="nil"/>
          <w:insideV w:val="nil"/>
        </w:tcBorders>
        <w:shd w:val="clear" w:color="auto" w:fill="C55911" w:themeFill="accent2" w:themeFillShade="BF"/>
      </w:tcPr>
    </w:tblStylePr>
  </w:style>
  <w:style w:type="table" w:styleId="205">
    <w:name w:val="Dark List Accent 3"/>
    <w:basedOn w:val="87"/>
    <w:semiHidden/>
    <w:unhideWhenUsed/>
    <w:uiPriority w:val="99"/>
    <w:rPr>
      <w:color w:val="FFFFFF" w:themeColor="background1"/>
      <w14:textFill>
        <w14:solidFill>
          <w14:schemeClr w14:val="bg1"/>
        </w14:solidFill>
      </w14:textFill>
    </w:rPr>
    <w:tblPr>
      <w:tblStyleRowBandSize w:val="1"/>
      <w:tblStyleColBandSize w:val="1"/>
    </w:tblPr>
    <w:tcPr>
      <w:shd w:val="clear" w:color="auto" w:fill="A5A5A5"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B7B7B"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206">
    <w:name w:val="Dark List Accent 4"/>
    <w:basedOn w:val="87"/>
    <w:semiHidden/>
    <w:unhideWhenUsed/>
    <w:uiPriority w:val="99"/>
    <w:rPr>
      <w:color w:val="FFFFFF" w:themeColor="background1"/>
      <w14:textFill>
        <w14:solidFill>
          <w14:schemeClr w14:val="bg1"/>
        </w14:solidFill>
      </w14:textFill>
    </w:rPr>
    <w:tblPr>
      <w:tblStyleRowBandSize w:val="1"/>
      <w:tblStyleColBandSize w:val="1"/>
    </w:tblPr>
    <w:tcPr>
      <w:shd w:val="clear" w:color="auto" w:fill="FFC000"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7E5F00"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BE8F00"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BE8F00" w:themeFill="accent4" w:themeFillShade="BF"/>
      </w:tcPr>
    </w:tblStylePr>
    <w:tblStylePr w:type="band1Vert">
      <w:tblPr/>
      <w:tcPr>
        <w:tcBorders>
          <w:top w:val="nil"/>
          <w:left w:val="nil"/>
          <w:bottom w:val="nil"/>
          <w:right w:val="nil"/>
          <w:insideH w:val="nil"/>
          <w:insideV w:val="nil"/>
        </w:tcBorders>
        <w:shd w:val="clear" w:color="auto" w:fill="BE8F00" w:themeFill="accent4" w:themeFillShade="BF"/>
      </w:tcPr>
    </w:tblStylePr>
    <w:tblStylePr w:type="band1Horz">
      <w:tblPr/>
      <w:tcPr>
        <w:tcBorders>
          <w:top w:val="nil"/>
          <w:left w:val="nil"/>
          <w:bottom w:val="nil"/>
          <w:right w:val="nil"/>
          <w:insideH w:val="nil"/>
          <w:insideV w:val="nil"/>
        </w:tcBorders>
        <w:shd w:val="clear" w:color="auto" w:fill="BE8F00" w:themeFill="accent4" w:themeFillShade="BF"/>
      </w:tcPr>
    </w:tblStylePr>
  </w:style>
  <w:style w:type="table" w:styleId="207">
    <w:name w:val="Dark List Accent 5"/>
    <w:basedOn w:val="87"/>
    <w:semiHidden/>
    <w:unhideWhenUsed/>
    <w:uiPriority w:val="99"/>
    <w:rPr>
      <w:color w:val="FFFFFF" w:themeColor="background1"/>
      <w14:textFill>
        <w14:solidFill>
          <w14:schemeClr w14:val="bg1"/>
        </w14:solidFill>
      </w14:textFill>
    </w:rPr>
    <w:tblPr>
      <w:tblStyleRowBandSize w:val="1"/>
      <w:tblStyleColBandSize w:val="1"/>
    </w:tblPr>
    <w:tcPr>
      <w:shd w:val="clear" w:color="auto" w:fill="5B9BD5"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1E4D78"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2E75B5"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2E75B5" w:themeFill="accent5" w:themeFillShade="BF"/>
      </w:tcPr>
    </w:tblStylePr>
    <w:tblStylePr w:type="band1Vert">
      <w:tblPr/>
      <w:tcPr>
        <w:tcBorders>
          <w:top w:val="nil"/>
          <w:left w:val="nil"/>
          <w:bottom w:val="nil"/>
          <w:right w:val="nil"/>
          <w:insideH w:val="nil"/>
          <w:insideV w:val="nil"/>
        </w:tcBorders>
        <w:shd w:val="clear" w:color="auto" w:fill="2E75B5" w:themeFill="accent5" w:themeFillShade="BF"/>
      </w:tcPr>
    </w:tblStylePr>
    <w:tblStylePr w:type="band1Horz">
      <w:tblPr/>
      <w:tcPr>
        <w:tcBorders>
          <w:top w:val="nil"/>
          <w:left w:val="nil"/>
          <w:bottom w:val="nil"/>
          <w:right w:val="nil"/>
          <w:insideH w:val="nil"/>
          <w:insideV w:val="nil"/>
        </w:tcBorders>
        <w:shd w:val="clear" w:color="auto" w:fill="2E75B5" w:themeFill="accent5" w:themeFillShade="BF"/>
      </w:tcPr>
    </w:tblStylePr>
  </w:style>
  <w:style w:type="table" w:styleId="208">
    <w:name w:val="Dark List Accent 6"/>
    <w:basedOn w:val="87"/>
    <w:semiHidden/>
    <w:unhideWhenUsed/>
    <w:uiPriority w:val="99"/>
    <w:rPr>
      <w:color w:val="FFFFFF" w:themeColor="background1"/>
      <w14:textFill>
        <w14:solidFill>
          <w14:schemeClr w14:val="bg1"/>
        </w14:solidFill>
      </w14:textFill>
    </w:rPr>
    <w:tblPr>
      <w:tblStyleRowBandSize w:val="1"/>
      <w:tblStyleColBandSize w:val="1"/>
    </w:tblPr>
    <w:tcPr>
      <w:shd w:val="clear" w:color="auto" w:fill="70AD47"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538135"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table" w:styleId="209">
    <w:name w:val="Colorful Shading"/>
    <w:basedOn w:val="87"/>
    <w:semiHidden/>
    <w:unhideWhenUsed/>
    <w:uiPriority w:val="99"/>
    <w:rPr>
      <w:color w:val="000000" w:themeColor="text1"/>
      <w14:textFill>
        <w14:solidFill>
          <w14:schemeClr w14:val="tx1"/>
        </w14:solidFill>
      </w14:textFill>
    </w:rPr>
    <w:tblPr>
      <w:tblBorders>
        <w:top w:val="single" w:color="ED7D31"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ED7D31"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210">
    <w:name w:val="Colorful Shading Accent 1"/>
    <w:basedOn w:val="87"/>
    <w:semiHidden/>
    <w:unhideWhenUsed/>
    <w:uiPriority w:val="99"/>
    <w:rPr>
      <w:color w:val="000000" w:themeColor="text1"/>
      <w14:textFill>
        <w14:solidFill>
          <w14:schemeClr w14:val="tx1"/>
        </w14:solidFill>
      </w14:textFill>
    </w:rPr>
    <w:tblPr>
      <w:tblBorders>
        <w:top w:val="single" w:color="ED7D31" w:themeColor="accent2" w:sz="24" w:space="0"/>
        <w:left w:val="single" w:color="4472C4" w:themeColor="accent1" w:sz="4" w:space="0"/>
        <w:bottom w:val="single" w:color="4472C4" w:themeColor="accent1" w:sz="4" w:space="0"/>
        <w:right w:val="single" w:color="4472C4" w:themeColor="accent1" w:sz="4" w:space="0"/>
        <w:insideH w:val="single" w:color="FFFFFF" w:themeColor="background1" w:sz="4" w:space="0"/>
        <w:insideV w:val="single" w:color="FFFFFF" w:themeColor="background1" w:sz="4" w:space="0"/>
      </w:tblBorders>
    </w:tblPr>
    <w:tcPr>
      <w:shd w:val="clear" w:color="auto" w:fill="ECF1F9" w:themeFill="accent1" w:themeFillTint="19"/>
    </w:tcPr>
    <w:tblStylePr w:type="firstRow">
      <w:rPr>
        <w:b/>
        <w:bCs/>
      </w:rPr>
      <w:tblPr/>
      <w:tcPr>
        <w:tcBorders>
          <w:top w:val="nil"/>
          <w:left w:val="nil"/>
          <w:bottom w:val="single" w:color="ED7D31"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54378"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54378"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54378" w:themeFill="accent1" w:themeFillShade="99"/>
      </w:tcPr>
    </w:tblStylePr>
    <w:tblStylePr w:type="band1Vert">
      <w:tblPr/>
      <w:tcPr>
        <w:shd w:val="clear" w:color="auto" w:fill="B4C6E7" w:themeFill="accent1" w:themeFillTint="66"/>
      </w:tcPr>
    </w:tblStylePr>
    <w:tblStylePr w:type="band1Horz">
      <w:tblPr/>
      <w:tcPr>
        <w:shd w:val="clear" w:color="auto" w:fill="A1B8E1"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211">
    <w:name w:val="Colorful Shading Accent 2"/>
    <w:basedOn w:val="87"/>
    <w:semiHidden/>
    <w:unhideWhenUsed/>
    <w:uiPriority w:val="99"/>
    <w:rPr>
      <w:color w:val="000000" w:themeColor="text1"/>
      <w14:textFill>
        <w14:solidFill>
          <w14:schemeClr w14:val="tx1"/>
        </w14:solidFill>
      </w14:textFill>
    </w:rPr>
    <w:tblPr>
      <w:tblBorders>
        <w:top w:val="single" w:color="ED7D31" w:themeColor="accent2" w:sz="24" w:space="0"/>
        <w:left w:val="single" w:color="ED7D31" w:themeColor="accent2" w:sz="4" w:space="0"/>
        <w:bottom w:val="single" w:color="ED7D31" w:themeColor="accent2" w:sz="4" w:space="0"/>
        <w:right w:val="single" w:color="ED7D31" w:themeColor="accent2" w:sz="4" w:space="0"/>
        <w:insideH w:val="single" w:color="FFFFFF" w:themeColor="background1" w:sz="4" w:space="0"/>
        <w:insideV w:val="single" w:color="FFFFFF" w:themeColor="background1" w:sz="4" w:space="0"/>
      </w:tblBorders>
    </w:tblPr>
    <w:tcPr>
      <w:shd w:val="clear" w:color="auto" w:fill="FDF2EA" w:themeFill="accent2" w:themeFillTint="19"/>
    </w:tcPr>
    <w:tblStylePr w:type="firstRow">
      <w:rPr>
        <w:b/>
        <w:bCs/>
      </w:rPr>
      <w:tblPr/>
      <w:tcPr>
        <w:tcBorders>
          <w:top w:val="nil"/>
          <w:left w:val="nil"/>
          <w:bottom w:val="single" w:color="ED7D31"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9D480D"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9D480D"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9D48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212">
    <w:name w:val="Colorful Shading Accent 3"/>
    <w:basedOn w:val="87"/>
    <w:semiHidden/>
    <w:unhideWhenUsed/>
    <w:uiPriority w:val="99"/>
    <w:rPr>
      <w:color w:val="000000" w:themeColor="text1"/>
      <w14:textFill>
        <w14:solidFill>
          <w14:schemeClr w14:val="tx1"/>
        </w14:solidFill>
      </w14:textFill>
    </w:rPr>
    <w:tblPr>
      <w:tblBorders>
        <w:top w:val="single" w:color="FFC000" w:themeColor="accent4" w:sz="24" w:space="0"/>
        <w:left w:val="single" w:color="A5A5A5" w:themeColor="accent3" w:sz="4" w:space="0"/>
        <w:bottom w:val="single" w:color="A5A5A5" w:themeColor="accent3" w:sz="4" w:space="0"/>
        <w:right w:val="single" w:color="A5A5A5" w:themeColor="accent3" w:sz="4" w:space="0"/>
        <w:insideH w:val="single" w:color="FFFFFF" w:themeColor="background1" w:sz="4" w:space="0"/>
        <w:insideV w:val="single" w:color="FFFFFF" w:themeColor="background1" w:sz="4" w:space="0"/>
      </w:tblBorders>
    </w:tblPr>
    <w:tcPr>
      <w:shd w:val="clear" w:color="auto" w:fill="F6F6F6" w:themeFill="accent3" w:themeFillTint="19"/>
    </w:tcPr>
    <w:tblStylePr w:type="firstRow">
      <w:rPr>
        <w:b/>
        <w:bCs/>
      </w:rPr>
      <w:tblPr/>
      <w:tcPr>
        <w:tcBorders>
          <w:top w:val="nil"/>
          <w:left w:val="nil"/>
          <w:bottom w:val="single" w:color="FFC000"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626262"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626262"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626262" w:themeFill="accent3" w:themeFillShade="99"/>
      </w:tcPr>
    </w:tblStylePr>
    <w:tblStylePr w:type="band1Vert">
      <w:tblPr/>
      <w:tcPr>
        <w:shd w:val="clear" w:color="auto" w:fill="DADADA" w:themeFill="accent3" w:themeFillTint="66"/>
      </w:tcPr>
    </w:tblStylePr>
    <w:tblStylePr w:type="band1Horz">
      <w:tblPr/>
      <w:tcPr>
        <w:shd w:val="clear" w:color="auto" w:fill="D2D2D2" w:themeFill="accent3" w:themeFillTint="7F"/>
      </w:tcPr>
    </w:tblStylePr>
  </w:style>
  <w:style w:type="table" w:styleId="213">
    <w:name w:val="Colorful Shading Accent 4"/>
    <w:basedOn w:val="87"/>
    <w:semiHidden/>
    <w:unhideWhenUsed/>
    <w:uiPriority w:val="99"/>
    <w:rPr>
      <w:color w:val="000000" w:themeColor="text1"/>
      <w14:textFill>
        <w14:solidFill>
          <w14:schemeClr w14:val="tx1"/>
        </w14:solidFill>
      </w14:textFill>
    </w:rPr>
    <w:tblPr>
      <w:tblBorders>
        <w:top w:val="single" w:color="A5A5A5" w:themeColor="accent3" w:sz="24" w:space="0"/>
        <w:left w:val="single" w:color="FFC000" w:themeColor="accent4" w:sz="4" w:space="0"/>
        <w:bottom w:val="single" w:color="FFC000" w:themeColor="accent4" w:sz="4" w:space="0"/>
        <w:right w:val="single" w:color="FFC000" w:themeColor="accent4" w:sz="4" w:space="0"/>
        <w:insideH w:val="single" w:color="FFFFFF" w:themeColor="background1" w:sz="4" w:space="0"/>
        <w:insideV w:val="single" w:color="FFFFFF" w:themeColor="background1" w:sz="4" w:space="0"/>
      </w:tblBorders>
    </w:tblPr>
    <w:tcPr>
      <w:shd w:val="clear" w:color="auto" w:fill="FFF8E5" w:themeFill="accent4" w:themeFillTint="19"/>
    </w:tcPr>
    <w:tblStylePr w:type="firstRow">
      <w:rPr>
        <w:b/>
        <w:bCs/>
      </w:rPr>
      <w:tblPr/>
      <w:tcPr>
        <w:tcBorders>
          <w:top w:val="nil"/>
          <w:left w:val="nil"/>
          <w:bottom w:val="single" w:color="A5A5A5"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997300"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997300"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7F"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214">
    <w:name w:val="Colorful Shading Accent 5"/>
    <w:basedOn w:val="87"/>
    <w:semiHidden/>
    <w:unhideWhenUsed/>
    <w:uiPriority w:val="99"/>
    <w:rPr>
      <w:color w:val="000000" w:themeColor="text1"/>
      <w14:textFill>
        <w14:solidFill>
          <w14:schemeClr w14:val="tx1"/>
        </w14:solidFill>
      </w14:textFill>
    </w:rPr>
    <w:tblPr>
      <w:tblBorders>
        <w:top w:val="single" w:color="70AD47" w:themeColor="accent6" w:sz="24" w:space="0"/>
        <w:left w:val="single" w:color="5B9BD5" w:themeColor="accent5" w:sz="4" w:space="0"/>
        <w:bottom w:val="single" w:color="5B9BD5" w:themeColor="accent5" w:sz="4" w:space="0"/>
        <w:right w:val="single" w:color="5B9BD5" w:themeColor="accent5" w:sz="4" w:space="0"/>
        <w:insideH w:val="single" w:color="FFFFFF" w:themeColor="background1" w:sz="4" w:space="0"/>
        <w:insideV w:val="single" w:color="FFFFFF" w:themeColor="background1" w:sz="4" w:space="0"/>
      </w:tblBorders>
    </w:tblPr>
    <w:tcPr>
      <w:shd w:val="clear" w:color="auto" w:fill="EEF5FA" w:themeFill="accent5" w:themeFillTint="19"/>
    </w:tcPr>
    <w:tblStylePr w:type="firstRow">
      <w:rPr>
        <w:b/>
        <w:bCs/>
      </w:rPr>
      <w:tblPr/>
      <w:tcPr>
        <w:tcBorders>
          <w:top w:val="nil"/>
          <w:left w:val="nil"/>
          <w:bottom w:val="single" w:color="70AD47"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55D91"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55D91"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55D91" w:themeFill="accent5" w:themeFillShade="99"/>
      </w:tcPr>
    </w:tblStylePr>
    <w:tblStylePr w:type="band1Vert">
      <w:tblPr/>
      <w:tcPr>
        <w:shd w:val="clear" w:color="auto" w:fill="BDD6EE" w:themeFill="accent5" w:themeFillTint="66"/>
      </w:tcPr>
    </w:tblStylePr>
    <w:tblStylePr w:type="band1Horz">
      <w:tblPr/>
      <w:tcPr>
        <w:shd w:val="clear" w:color="auto" w:fill="ADCDEA"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215">
    <w:name w:val="Colorful Shading Accent 6"/>
    <w:basedOn w:val="87"/>
    <w:semiHidden/>
    <w:unhideWhenUsed/>
    <w:uiPriority w:val="99"/>
    <w:rPr>
      <w:color w:val="000000" w:themeColor="text1"/>
      <w14:textFill>
        <w14:solidFill>
          <w14:schemeClr w14:val="tx1"/>
        </w14:solidFill>
      </w14:textFill>
    </w:rPr>
    <w:tblPr>
      <w:tblBorders>
        <w:top w:val="single" w:color="5B9BD5" w:themeColor="accent5" w:sz="24" w:space="0"/>
        <w:left w:val="single" w:color="70AD47" w:themeColor="accent6" w:sz="4" w:space="0"/>
        <w:bottom w:val="single" w:color="70AD47" w:themeColor="accent6" w:sz="4" w:space="0"/>
        <w:right w:val="single" w:color="70AD47" w:themeColor="accent6" w:sz="4" w:space="0"/>
        <w:insideH w:val="single" w:color="FFFFFF" w:themeColor="background1" w:sz="4" w:space="0"/>
        <w:insideV w:val="single" w:color="FFFFFF" w:themeColor="background1" w:sz="4" w:space="0"/>
      </w:tblBorders>
    </w:tblPr>
    <w:tcPr>
      <w:shd w:val="clear" w:color="auto" w:fill="F0F7EC" w:themeFill="accent6" w:themeFillTint="19"/>
    </w:tcPr>
    <w:tblStylePr w:type="firstRow">
      <w:rPr>
        <w:b/>
        <w:bCs/>
      </w:rPr>
      <w:tblPr/>
      <w:tcPr>
        <w:tcBorders>
          <w:top w:val="nil"/>
          <w:left w:val="nil"/>
          <w:bottom w:val="single" w:color="5B9BD5"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3672A"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3672A"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1"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216">
    <w:name w:val="Colorful List"/>
    <w:basedOn w:val="87"/>
    <w:semiHidden/>
    <w:unhideWhenUsed/>
    <w:uiPriority w:val="99"/>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D26012" w:themeFill="accent2" w:themeFillShade="CC"/>
      </w:tcPr>
    </w:tblStylePr>
    <w:tblStylePr w:type="lastRow">
      <w:rPr>
        <w:b/>
        <w:bCs/>
        <w:color w:val="D26012"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217">
    <w:name w:val="Colorful List Accent 1"/>
    <w:basedOn w:val="87"/>
    <w:semiHidden/>
    <w:unhideWhenUsed/>
    <w:uiPriority w:val="99"/>
    <w:rPr>
      <w:color w:val="000000" w:themeColor="text1"/>
      <w14:textFill>
        <w14:solidFill>
          <w14:schemeClr w14:val="tx1"/>
        </w14:solidFill>
      </w14:textFill>
    </w:rPr>
    <w:tblPr>
      <w:tblStyleRowBandSize w:val="1"/>
      <w:tblStyleColBandSize w:val="1"/>
    </w:tblPr>
    <w:tcPr>
      <w:shd w:val="clear" w:color="auto" w:fill="ECF1F9"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D26012" w:themeFill="accent2" w:themeFillShade="CC"/>
      </w:tcPr>
    </w:tblStylePr>
    <w:tblStylePr w:type="lastRow">
      <w:rPr>
        <w:b/>
        <w:bCs/>
        <w:color w:val="D26012"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CF0" w:themeFill="accent1" w:themeFillTint="3F"/>
      </w:tcPr>
    </w:tblStylePr>
    <w:tblStylePr w:type="band1Horz">
      <w:tblPr/>
      <w:tcPr>
        <w:shd w:val="clear" w:color="auto" w:fill="D9E2F3" w:themeFill="accent1" w:themeFillTint="33"/>
      </w:tcPr>
    </w:tblStylePr>
  </w:style>
  <w:style w:type="table" w:styleId="218">
    <w:name w:val="Colorful List Accent 2"/>
    <w:basedOn w:val="87"/>
    <w:semiHidden/>
    <w:unhideWhenUsed/>
    <w:uiPriority w:val="99"/>
    <w:rPr>
      <w:color w:val="000000" w:themeColor="text1"/>
      <w14:textFill>
        <w14:solidFill>
          <w14:schemeClr w14:val="tx1"/>
        </w14:solidFill>
      </w14:textFill>
    </w:rPr>
    <w:tblPr>
      <w:tblStyleRowBandSize w:val="1"/>
      <w:tblStyleColBandSize w:val="1"/>
    </w:tblPr>
    <w:tcPr>
      <w:shd w:val="clear" w:color="auto" w:fill="FDF2EA"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D26012" w:themeFill="accent2" w:themeFillShade="CC"/>
      </w:tcPr>
    </w:tblStylePr>
    <w:tblStylePr w:type="lastRow">
      <w:rPr>
        <w:b/>
        <w:bCs/>
        <w:color w:val="D26012"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C" w:themeFill="accent2" w:themeFillTint="3F"/>
      </w:tcPr>
    </w:tblStylePr>
    <w:tblStylePr w:type="band1Horz">
      <w:tblPr/>
      <w:tcPr>
        <w:shd w:val="clear" w:color="auto" w:fill="FBE4D5" w:themeFill="accent2" w:themeFillTint="33"/>
      </w:tcPr>
    </w:tblStylePr>
  </w:style>
  <w:style w:type="table" w:styleId="219">
    <w:name w:val="Colorful List Accent 3"/>
    <w:basedOn w:val="87"/>
    <w:semiHidden/>
    <w:unhideWhenUsed/>
    <w:uiPriority w:val="99"/>
    <w:rPr>
      <w:color w:val="000000" w:themeColor="text1"/>
      <w14:textFill>
        <w14:solidFill>
          <w14:schemeClr w14:val="tx1"/>
        </w14:solidFill>
      </w14:textFill>
    </w:rPr>
    <w:tblPr>
      <w:tblStyleRowBandSize w:val="1"/>
      <w:tblStyleColBandSize w:val="1"/>
    </w:tblPr>
    <w:tcPr>
      <w:shd w:val="clear" w:color="auto" w:fill="F6F6F6"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CC9900" w:themeFill="accent4" w:themeFillShade="CC"/>
      </w:tcPr>
    </w:tblStylePr>
    <w:tblStylePr w:type="lastRow">
      <w:rPr>
        <w:b/>
        <w:bCs/>
        <w:color w:val="CC9A00"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CECEC" w:themeFill="accent3" w:themeFillTint="33"/>
      </w:tcPr>
    </w:tblStylePr>
  </w:style>
  <w:style w:type="table" w:styleId="220">
    <w:name w:val="Colorful List Accent 4"/>
    <w:basedOn w:val="87"/>
    <w:semiHidden/>
    <w:unhideWhenUsed/>
    <w:uiPriority w:val="99"/>
    <w:rPr>
      <w:color w:val="000000" w:themeColor="text1"/>
      <w14:textFill>
        <w14:solidFill>
          <w14:schemeClr w14:val="tx1"/>
        </w14:solidFill>
      </w14:textFill>
    </w:rPr>
    <w:tblPr>
      <w:tblStyleRowBandSize w:val="1"/>
      <w:tblStyleColBandSize w:val="1"/>
    </w:tblPr>
    <w:tcPr>
      <w:shd w:val="clear" w:color="auto" w:fill="FFF8E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838383" w:themeFill="accent3" w:themeFillShade="CC"/>
      </w:tcPr>
    </w:tblStylePr>
    <w:tblStylePr w:type="lastRow">
      <w:rPr>
        <w:b/>
        <w:bCs/>
        <w:color w:val="848484"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BF" w:themeFill="accent4" w:themeFillTint="3F"/>
      </w:tcPr>
    </w:tblStylePr>
    <w:tblStylePr w:type="band1Horz">
      <w:tblPr/>
      <w:tcPr>
        <w:shd w:val="clear" w:color="auto" w:fill="FEF2CC" w:themeFill="accent4" w:themeFillTint="33"/>
      </w:tcPr>
    </w:tblStylePr>
  </w:style>
  <w:style w:type="table" w:styleId="221">
    <w:name w:val="Colorful List Accent 5"/>
    <w:basedOn w:val="87"/>
    <w:semiHidden/>
    <w:unhideWhenUsed/>
    <w:uiPriority w:val="99"/>
    <w:rPr>
      <w:color w:val="000000" w:themeColor="text1"/>
      <w14:textFill>
        <w14:solidFill>
          <w14:schemeClr w14:val="tx1"/>
        </w14:solidFill>
      </w14:textFill>
    </w:rPr>
    <w:tblPr>
      <w:tblStyleRowBandSize w:val="1"/>
      <w:tblStyleColBandSize w:val="1"/>
    </w:tblPr>
    <w:tcPr>
      <w:shd w:val="clear" w:color="auto" w:fill="EEF5FA"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598A38" w:themeFill="accent6" w:themeFillShade="CC"/>
      </w:tcPr>
    </w:tblStylePr>
    <w:tblStylePr w:type="lastRow">
      <w:rPr>
        <w:b/>
        <w:bCs/>
        <w:color w:val="5A8A39"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5" w:themeFillTint="3F"/>
      </w:tcPr>
    </w:tblStylePr>
    <w:tblStylePr w:type="band1Horz">
      <w:tblPr/>
      <w:tcPr>
        <w:shd w:val="clear" w:color="auto" w:fill="DEEAF6" w:themeFill="accent5" w:themeFillTint="33"/>
      </w:tcPr>
    </w:tblStylePr>
  </w:style>
  <w:style w:type="table" w:styleId="222">
    <w:name w:val="Colorful List Accent 6"/>
    <w:basedOn w:val="87"/>
    <w:semiHidden/>
    <w:unhideWhenUsed/>
    <w:uiPriority w:val="99"/>
    <w:rPr>
      <w:color w:val="000000" w:themeColor="text1"/>
      <w14:textFill>
        <w14:solidFill>
          <w14:schemeClr w14:val="tx1"/>
        </w14:solidFill>
      </w14:textFill>
    </w:rPr>
    <w:tblPr>
      <w:tblStyleRowBandSize w:val="1"/>
      <w:tblStyleColBandSize w:val="1"/>
    </w:tblPr>
    <w:tcPr>
      <w:shd w:val="clear" w:color="auto" w:fill="F0F7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17DC1" w:themeFill="accent5" w:themeFillShade="CC"/>
      </w:tcPr>
    </w:tblStylePr>
    <w:tblStylePr w:type="lastRow">
      <w:rPr>
        <w:b/>
        <w:bCs/>
        <w:color w:val="327DC2"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223">
    <w:name w:val="Colorful Grid"/>
    <w:basedOn w:val="87"/>
    <w:semiHidden/>
    <w:unhideWhenUsed/>
    <w:uiPriority w:val="99"/>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224">
    <w:name w:val="Colorful Grid Accent 1"/>
    <w:basedOn w:val="87"/>
    <w:semiHidden/>
    <w:unhideWhenUsed/>
    <w:uiPriority w:val="99"/>
    <w:rPr>
      <w:color w:val="000000" w:themeColor="text1"/>
      <w14:textFill>
        <w14:solidFill>
          <w14:schemeClr w14:val="tx1"/>
        </w14:solidFill>
      </w14:textFill>
    </w:rPr>
    <w:tblPr>
      <w:tblBorders>
        <w:insideH w:val="single" w:color="FFFFFF" w:themeColor="background1" w:sz="4" w:space="0"/>
      </w:tblBorders>
    </w:tblPr>
    <w:tcPr>
      <w:shd w:val="clear" w:color="auto" w:fill="D9E2F3" w:themeFill="accent1" w:themeFillTint="33"/>
    </w:tcPr>
    <w:tblStylePr w:type="firstRow">
      <w:rPr>
        <w:b/>
        <w:bCs/>
      </w:rPr>
      <w:tblPr/>
      <w:tcPr>
        <w:shd w:val="clear" w:color="auto" w:fill="B4C6E7" w:themeFill="accent1" w:themeFillTint="66"/>
      </w:tcPr>
    </w:tblStylePr>
    <w:tblStylePr w:type="lastRow">
      <w:rPr>
        <w:b/>
        <w:bCs/>
        <w:color w:val="000000" w:themeColor="text1"/>
        <w14:textFill>
          <w14:solidFill>
            <w14:schemeClr w14:val="tx1"/>
          </w14:solidFill>
        </w14:textFill>
      </w:rPr>
      <w:tblPr/>
      <w:tcPr>
        <w:shd w:val="clear" w:color="auto" w:fill="B4C6E7" w:themeFill="accent1" w:themeFillTint="66"/>
      </w:tcPr>
    </w:tblStylePr>
    <w:tblStylePr w:type="firstCol">
      <w:rPr>
        <w:color w:val="FFFFFF" w:themeColor="background1"/>
        <w14:textFill>
          <w14:solidFill>
            <w14:schemeClr w14:val="bg1"/>
          </w14:solidFill>
        </w14:textFill>
      </w:rPr>
      <w:tblPr/>
      <w:tcPr>
        <w:shd w:val="clear" w:color="auto" w:fill="2F5496" w:themeFill="accent1" w:themeFillShade="BF"/>
      </w:tcPr>
    </w:tblStylePr>
    <w:tblStylePr w:type="lastCol">
      <w:rPr>
        <w:color w:val="FFFFFF" w:themeColor="background1"/>
        <w14:textFill>
          <w14:solidFill>
            <w14:schemeClr w14:val="bg1"/>
          </w14:solidFill>
        </w14:textFill>
      </w:rPr>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225">
    <w:name w:val="Colorful Grid Accent 2"/>
    <w:basedOn w:val="87"/>
    <w:semiHidden/>
    <w:unhideWhenUsed/>
    <w:uiPriority w:val="99"/>
    <w:rPr>
      <w:color w:val="000000" w:themeColor="text1"/>
      <w14:textFill>
        <w14:solidFill>
          <w14:schemeClr w14:val="tx1"/>
        </w14:solidFill>
      </w14:textFill>
    </w:rPr>
    <w:tblPr>
      <w:tblBorders>
        <w:insideH w:val="single" w:color="FFFFFF" w:themeColor="background1" w:sz="4" w:space="0"/>
      </w:tblBorders>
    </w:tblPr>
    <w:tcPr>
      <w:shd w:val="clear" w:color="auto" w:fill="FBE4D5" w:themeFill="accent2" w:themeFillTint="33"/>
    </w:tcPr>
    <w:tblStylePr w:type="firstRow">
      <w:rPr>
        <w:b/>
        <w:bCs/>
      </w:rPr>
      <w:tblPr/>
      <w:tcPr>
        <w:shd w:val="clear" w:color="auto" w:fill="F7CAAC" w:themeFill="accent2" w:themeFillTint="66"/>
      </w:tcPr>
    </w:tblStylePr>
    <w:tblStylePr w:type="lastRow">
      <w:rPr>
        <w:b/>
        <w:bCs/>
        <w:color w:val="000000" w:themeColor="text1"/>
        <w14:textFill>
          <w14:solidFill>
            <w14:schemeClr w14:val="tx1"/>
          </w14:solidFill>
        </w14:textFill>
      </w:rPr>
      <w:tblPr/>
      <w:tcPr>
        <w:shd w:val="clear" w:color="auto" w:fill="F7CAAC" w:themeFill="accent2" w:themeFillTint="66"/>
      </w:tcPr>
    </w:tblStylePr>
    <w:tblStylePr w:type="firstCol">
      <w:rPr>
        <w:color w:val="FFFFFF" w:themeColor="background1"/>
        <w14:textFill>
          <w14:solidFill>
            <w14:schemeClr w14:val="bg1"/>
          </w14:solidFill>
        </w14:textFill>
      </w:rPr>
      <w:tblPr/>
      <w:tcPr>
        <w:shd w:val="clear" w:color="auto" w:fill="C55911" w:themeFill="accent2" w:themeFillShade="BF"/>
      </w:tcPr>
    </w:tblStylePr>
    <w:tblStylePr w:type="lastCol">
      <w:rPr>
        <w:color w:val="FFFFFF" w:themeColor="background1"/>
        <w14:textFill>
          <w14:solidFill>
            <w14:schemeClr w14:val="bg1"/>
          </w14:solidFill>
        </w14:textFill>
      </w:rPr>
      <w:tblPr/>
      <w:tcPr>
        <w:shd w:val="clear" w:color="auto" w:fill="C55911" w:themeFill="accent2" w:themeFillShade="BF"/>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226">
    <w:name w:val="Colorful Grid Accent 3"/>
    <w:basedOn w:val="87"/>
    <w:semiHidden/>
    <w:unhideWhenUsed/>
    <w:uiPriority w:val="99"/>
    <w:rPr>
      <w:color w:val="000000" w:themeColor="text1"/>
      <w14:textFill>
        <w14:solidFill>
          <w14:schemeClr w14:val="tx1"/>
        </w14:solidFill>
      </w14:textFill>
    </w:rPr>
    <w:tblPr>
      <w:tblBorders>
        <w:insideH w:val="single" w:color="FFFFFF" w:themeColor="background1" w:sz="4" w:space="0"/>
      </w:tblBorders>
    </w:tblPr>
    <w:tcPr>
      <w:shd w:val="clear" w:color="auto" w:fill="ECECEC" w:themeFill="accent3" w:themeFillTint="33"/>
    </w:tcPr>
    <w:tblStylePr w:type="firstRow">
      <w:rPr>
        <w:b/>
        <w:bCs/>
      </w:rPr>
      <w:tblPr/>
      <w:tcPr>
        <w:shd w:val="clear" w:color="auto" w:fill="DADADA" w:themeFill="accent3" w:themeFillTint="66"/>
      </w:tcPr>
    </w:tblStylePr>
    <w:tblStylePr w:type="lastRow">
      <w:rPr>
        <w:b/>
        <w:bCs/>
        <w:color w:val="000000" w:themeColor="text1"/>
        <w14:textFill>
          <w14:solidFill>
            <w14:schemeClr w14:val="tx1"/>
          </w14:solidFill>
        </w14:textFill>
      </w:rPr>
      <w:tblPr/>
      <w:tcPr>
        <w:shd w:val="clear" w:color="auto" w:fill="DADADA" w:themeFill="accent3" w:themeFillTint="66"/>
      </w:tcPr>
    </w:tblStylePr>
    <w:tblStylePr w:type="firstCol">
      <w:rPr>
        <w:color w:val="FFFFFF" w:themeColor="background1"/>
        <w14:textFill>
          <w14:solidFill>
            <w14:schemeClr w14:val="bg1"/>
          </w14:solidFill>
        </w14:textFill>
      </w:rPr>
      <w:tblPr/>
      <w:tcPr>
        <w:shd w:val="clear" w:color="auto" w:fill="7B7B7B" w:themeFill="accent3" w:themeFillShade="BF"/>
      </w:tcPr>
    </w:tblStylePr>
    <w:tblStylePr w:type="lastCol">
      <w:rPr>
        <w:color w:val="FFFFFF" w:themeColor="background1"/>
        <w14:textFill>
          <w14:solidFill>
            <w14:schemeClr w14:val="bg1"/>
          </w14:solidFill>
        </w14:textFill>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227">
    <w:name w:val="Colorful Grid Accent 4"/>
    <w:basedOn w:val="87"/>
    <w:semiHidden/>
    <w:unhideWhenUsed/>
    <w:uiPriority w:val="99"/>
    <w:rPr>
      <w:color w:val="000000" w:themeColor="text1"/>
      <w14:textFill>
        <w14:solidFill>
          <w14:schemeClr w14:val="tx1"/>
        </w14:solidFill>
      </w14:textFill>
    </w:rPr>
    <w:tblPr>
      <w:tblBorders>
        <w:insideH w:val="single" w:color="FFFFFF" w:themeColor="background1" w:sz="4" w:space="0"/>
      </w:tblBorders>
    </w:tblPr>
    <w:tcPr>
      <w:shd w:val="clear" w:color="auto" w:fill="FEF2CC" w:themeFill="accent4" w:themeFillTint="33"/>
    </w:tcPr>
    <w:tblStylePr w:type="firstRow">
      <w:rPr>
        <w:b/>
        <w:bCs/>
      </w:rPr>
      <w:tblPr/>
      <w:tcPr>
        <w:shd w:val="clear" w:color="auto" w:fill="FFE599" w:themeFill="accent4" w:themeFillTint="66"/>
      </w:tcPr>
    </w:tblStylePr>
    <w:tblStylePr w:type="lastRow">
      <w:rPr>
        <w:b/>
        <w:bCs/>
        <w:color w:val="000000" w:themeColor="text1"/>
        <w14:textFill>
          <w14:solidFill>
            <w14:schemeClr w14:val="tx1"/>
          </w14:solidFill>
        </w14:textFill>
      </w:rPr>
      <w:tblPr/>
      <w:tcPr>
        <w:shd w:val="clear" w:color="auto" w:fill="FFE599" w:themeFill="accent4" w:themeFillTint="66"/>
      </w:tcPr>
    </w:tblStylePr>
    <w:tblStylePr w:type="firstCol">
      <w:rPr>
        <w:color w:val="FFFFFF" w:themeColor="background1"/>
        <w14:textFill>
          <w14:solidFill>
            <w14:schemeClr w14:val="bg1"/>
          </w14:solidFill>
        </w14:textFill>
      </w:rPr>
      <w:tblPr/>
      <w:tcPr>
        <w:shd w:val="clear" w:color="auto" w:fill="BE8F00" w:themeFill="accent4" w:themeFillShade="BF"/>
      </w:tcPr>
    </w:tblStylePr>
    <w:tblStylePr w:type="lastCol">
      <w:rPr>
        <w:color w:val="FFFFFF" w:themeColor="background1"/>
        <w14:textFill>
          <w14:solidFill>
            <w14:schemeClr w14:val="bg1"/>
          </w14:solidFill>
        </w14:textFill>
      </w:rPr>
      <w:tblPr/>
      <w:tcPr>
        <w:shd w:val="clear" w:color="auto" w:fill="BE8F00" w:themeFill="accent4" w:themeFillShade="BF"/>
      </w:tcPr>
    </w:tblStylePr>
    <w:tblStylePr w:type="band1Vert">
      <w:tblPr/>
      <w:tcPr>
        <w:shd w:val="clear" w:color="auto" w:fill="FFDF7F" w:themeFill="accent4" w:themeFillTint="7F"/>
      </w:tcPr>
    </w:tblStylePr>
    <w:tblStylePr w:type="band1Horz">
      <w:tblPr/>
      <w:tcPr>
        <w:shd w:val="clear" w:color="auto" w:fill="FFDF7F" w:themeFill="accent4" w:themeFillTint="7F"/>
      </w:tcPr>
    </w:tblStylePr>
  </w:style>
  <w:style w:type="table" w:styleId="228">
    <w:name w:val="Colorful Grid Accent 5"/>
    <w:basedOn w:val="87"/>
    <w:semiHidden/>
    <w:unhideWhenUsed/>
    <w:uiPriority w:val="99"/>
    <w:rPr>
      <w:color w:val="000000" w:themeColor="text1"/>
      <w14:textFill>
        <w14:solidFill>
          <w14:schemeClr w14:val="tx1"/>
        </w14:solidFill>
      </w14:textFill>
    </w:rPr>
    <w:tblPr>
      <w:tblBorders>
        <w:insideH w:val="single" w:color="FFFFFF" w:themeColor="background1" w:sz="4" w:space="0"/>
      </w:tblBorders>
    </w:tblPr>
    <w:tcPr>
      <w:shd w:val="clear" w:color="auto" w:fill="DEEAF6" w:themeFill="accent5" w:themeFillTint="33"/>
    </w:tcPr>
    <w:tblStylePr w:type="firstRow">
      <w:rPr>
        <w:b/>
        <w:bCs/>
      </w:rPr>
      <w:tblPr/>
      <w:tcPr>
        <w:shd w:val="clear" w:color="auto" w:fill="BDD6EE" w:themeFill="accent5" w:themeFillTint="66"/>
      </w:tcPr>
    </w:tblStylePr>
    <w:tblStylePr w:type="lastRow">
      <w:rPr>
        <w:b/>
        <w:bCs/>
        <w:color w:val="000000" w:themeColor="text1"/>
        <w14:textFill>
          <w14:solidFill>
            <w14:schemeClr w14:val="tx1"/>
          </w14:solidFill>
        </w14:textFill>
      </w:rPr>
      <w:tblPr/>
      <w:tcPr>
        <w:shd w:val="clear" w:color="auto" w:fill="BDD6EE" w:themeFill="accent5" w:themeFillTint="66"/>
      </w:tcPr>
    </w:tblStylePr>
    <w:tblStylePr w:type="firstCol">
      <w:rPr>
        <w:color w:val="FFFFFF" w:themeColor="background1"/>
        <w14:textFill>
          <w14:solidFill>
            <w14:schemeClr w14:val="bg1"/>
          </w14:solidFill>
        </w14:textFill>
      </w:rPr>
      <w:tblPr/>
      <w:tcPr>
        <w:shd w:val="clear" w:color="auto" w:fill="2E75B5" w:themeFill="accent5" w:themeFillShade="BF"/>
      </w:tcPr>
    </w:tblStylePr>
    <w:tblStylePr w:type="lastCol">
      <w:rPr>
        <w:color w:val="FFFFFF" w:themeColor="background1"/>
        <w14:textFill>
          <w14:solidFill>
            <w14:schemeClr w14:val="bg1"/>
          </w14:solidFill>
        </w14:textFill>
      </w:rPr>
      <w:tblPr/>
      <w:tcPr>
        <w:shd w:val="clear" w:color="auto" w:fill="2E75B5" w:themeFill="accent5" w:themeFillShade="BF"/>
      </w:tcPr>
    </w:tblStylePr>
    <w:tblStylePr w:type="band1Vert">
      <w:tblPr/>
      <w:tcPr>
        <w:shd w:val="clear" w:color="auto" w:fill="ADCDEA" w:themeFill="accent5" w:themeFillTint="7F"/>
      </w:tcPr>
    </w:tblStylePr>
    <w:tblStylePr w:type="band1Horz">
      <w:tblPr/>
      <w:tcPr>
        <w:shd w:val="clear" w:color="auto" w:fill="ADCDEA" w:themeFill="accent5" w:themeFillTint="7F"/>
      </w:tcPr>
    </w:tblStylePr>
  </w:style>
  <w:style w:type="table" w:styleId="229">
    <w:name w:val="Colorful Grid Accent 6"/>
    <w:basedOn w:val="87"/>
    <w:semiHidden/>
    <w:unhideWhenUsed/>
    <w:uiPriority w:val="99"/>
    <w:rPr>
      <w:color w:val="000000" w:themeColor="text1"/>
      <w14:textFill>
        <w14:solidFill>
          <w14:schemeClr w14:val="tx1"/>
        </w14:solidFill>
      </w14:textFill>
    </w:rPr>
    <w:tblPr>
      <w:tblBorders>
        <w:insideH w:val="single" w:color="FFFFFF" w:themeColor="background1" w:sz="4" w:space="0"/>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14:textFill>
          <w14:solidFill>
            <w14:schemeClr w14:val="tx1"/>
          </w14:solidFill>
        </w14:textFill>
      </w:rPr>
      <w:tblPr/>
      <w:tcPr>
        <w:shd w:val="clear" w:color="auto" w:fill="C5E0B3" w:themeFill="accent6" w:themeFillTint="66"/>
      </w:tcPr>
    </w:tblStylePr>
    <w:tblStylePr w:type="firstCol">
      <w:rPr>
        <w:color w:val="FFFFFF" w:themeColor="background1"/>
        <w14:textFill>
          <w14:solidFill>
            <w14:schemeClr w14:val="bg1"/>
          </w14:solidFill>
        </w14:textFill>
      </w:rPr>
      <w:tblPr/>
      <w:tcPr>
        <w:shd w:val="clear" w:color="auto" w:fill="538135" w:themeFill="accent6" w:themeFillShade="BF"/>
      </w:tcPr>
    </w:tblStylePr>
    <w:tblStylePr w:type="lastCol">
      <w:rPr>
        <w:color w:val="FFFFFF" w:themeColor="background1"/>
        <w14:textFill>
          <w14:solidFill>
            <w14:schemeClr w14:val="bg1"/>
          </w14:solidFill>
        </w14:textFill>
      </w:rPr>
      <w:tblPr/>
      <w:tcPr>
        <w:shd w:val="clear" w:color="auto" w:fill="538135" w:themeFill="accent6" w:themeFillShade="BF"/>
      </w:tcPr>
    </w:tblStylePr>
    <w:tblStylePr w:type="band1Vert">
      <w:tblPr/>
      <w:tcPr>
        <w:shd w:val="clear" w:color="auto" w:fill="B7D8A1" w:themeFill="accent6" w:themeFillTint="7F"/>
      </w:tcPr>
    </w:tblStylePr>
    <w:tblStylePr w:type="band1Horz">
      <w:tblPr/>
      <w:tcPr>
        <w:shd w:val="clear" w:color="auto" w:fill="B7D8A1" w:themeFill="accent6" w:themeFillTint="7F"/>
      </w:tcPr>
    </w:tblStylePr>
  </w:style>
  <w:style w:type="character" w:styleId="231">
    <w:name w:val="Strong"/>
    <w:basedOn w:val="230"/>
    <w:semiHidden/>
    <w:unhideWhenUsed/>
    <w:uiPriority w:val="99"/>
    <w:rPr>
      <w:b/>
      <w:bCs/>
    </w:rPr>
  </w:style>
  <w:style w:type="character" w:styleId="232">
    <w:name w:val="endnote reference"/>
    <w:basedOn w:val="230"/>
    <w:semiHidden/>
    <w:unhideWhenUsed/>
    <w:uiPriority w:val="99"/>
    <w:rPr>
      <w:vertAlign w:val="superscript"/>
    </w:rPr>
  </w:style>
  <w:style w:type="character" w:styleId="233">
    <w:name w:val="page number"/>
    <w:basedOn w:val="230"/>
    <w:unhideWhenUsed/>
    <w:qFormat/>
    <w:uiPriority w:val="29"/>
  </w:style>
  <w:style w:type="character" w:styleId="234">
    <w:name w:val="FollowedHyperlink"/>
    <w:basedOn w:val="230"/>
    <w:semiHidden/>
    <w:unhideWhenUsed/>
    <w:uiPriority w:val="99"/>
    <w:rPr>
      <w:color w:val="954F72" w:themeColor="followedHyperlink"/>
      <w:u w:val="single"/>
      <w14:textFill>
        <w14:solidFill>
          <w14:schemeClr w14:val="folHlink"/>
        </w14:solidFill>
      </w14:textFill>
    </w:rPr>
  </w:style>
  <w:style w:type="character" w:styleId="235">
    <w:name w:val="Emphasis"/>
    <w:basedOn w:val="230"/>
    <w:semiHidden/>
    <w:unhideWhenUsed/>
    <w:uiPriority w:val="99"/>
    <w:rPr>
      <w:i/>
      <w:iCs/>
    </w:rPr>
  </w:style>
  <w:style w:type="character" w:styleId="236">
    <w:name w:val="line number"/>
    <w:basedOn w:val="230"/>
    <w:semiHidden/>
    <w:unhideWhenUsed/>
    <w:uiPriority w:val="99"/>
  </w:style>
  <w:style w:type="character" w:styleId="237">
    <w:name w:val="HTML Definition"/>
    <w:basedOn w:val="230"/>
    <w:semiHidden/>
    <w:unhideWhenUsed/>
    <w:uiPriority w:val="99"/>
    <w:rPr>
      <w:i/>
      <w:iCs/>
    </w:rPr>
  </w:style>
  <w:style w:type="character" w:styleId="238">
    <w:name w:val="HTML Typewriter"/>
    <w:basedOn w:val="230"/>
    <w:semiHidden/>
    <w:unhideWhenUsed/>
    <w:uiPriority w:val="99"/>
    <w:rPr>
      <w:rFonts w:ascii="Consolas" w:hAnsi="Consolas" w:cs="Consolas"/>
      <w:sz w:val="20"/>
      <w:szCs w:val="20"/>
    </w:rPr>
  </w:style>
  <w:style w:type="character" w:styleId="239">
    <w:name w:val="HTML Acronym"/>
    <w:basedOn w:val="230"/>
    <w:semiHidden/>
    <w:unhideWhenUsed/>
    <w:uiPriority w:val="99"/>
  </w:style>
  <w:style w:type="character" w:styleId="240">
    <w:name w:val="HTML Variable"/>
    <w:basedOn w:val="230"/>
    <w:semiHidden/>
    <w:unhideWhenUsed/>
    <w:uiPriority w:val="99"/>
    <w:rPr>
      <w:i/>
      <w:iCs/>
    </w:rPr>
  </w:style>
  <w:style w:type="character" w:styleId="241">
    <w:name w:val="Hyperlink"/>
    <w:basedOn w:val="230"/>
    <w:semiHidden/>
    <w:unhideWhenUsed/>
    <w:uiPriority w:val="99"/>
    <w:rPr>
      <w:color w:val="0563C1" w:themeColor="hyperlink"/>
      <w:u w:val="single"/>
      <w14:textFill>
        <w14:solidFill>
          <w14:schemeClr w14:val="hlink"/>
        </w14:solidFill>
      </w14:textFill>
    </w:rPr>
  </w:style>
  <w:style w:type="character" w:styleId="242">
    <w:name w:val="HTML Code"/>
    <w:basedOn w:val="230"/>
    <w:semiHidden/>
    <w:unhideWhenUsed/>
    <w:uiPriority w:val="99"/>
    <w:rPr>
      <w:rFonts w:ascii="Consolas" w:hAnsi="Consolas" w:cs="Consolas"/>
      <w:sz w:val="20"/>
      <w:szCs w:val="20"/>
    </w:rPr>
  </w:style>
  <w:style w:type="character" w:styleId="243">
    <w:name w:val="annotation reference"/>
    <w:basedOn w:val="230"/>
    <w:semiHidden/>
    <w:unhideWhenUsed/>
    <w:uiPriority w:val="99"/>
    <w:rPr>
      <w:sz w:val="16"/>
      <w:szCs w:val="16"/>
    </w:rPr>
  </w:style>
  <w:style w:type="character" w:styleId="244">
    <w:name w:val="HTML Cite"/>
    <w:basedOn w:val="230"/>
    <w:semiHidden/>
    <w:unhideWhenUsed/>
    <w:uiPriority w:val="99"/>
    <w:rPr>
      <w:i/>
      <w:iCs/>
    </w:rPr>
  </w:style>
  <w:style w:type="character" w:styleId="245">
    <w:name w:val="footnote reference"/>
    <w:basedOn w:val="230"/>
    <w:semiHidden/>
    <w:unhideWhenUsed/>
    <w:uiPriority w:val="99"/>
    <w:rPr>
      <w:vertAlign w:val="superscript"/>
    </w:rPr>
  </w:style>
  <w:style w:type="character" w:styleId="246">
    <w:name w:val="HTML Keyboard"/>
    <w:basedOn w:val="230"/>
    <w:semiHidden/>
    <w:unhideWhenUsed/>
    <w:uiPriority w:val="99"/>
    <w:rPr>
      <w:rFonts w:ascii="Consolas" w:hAnsi="Consolas" w:cs="Consolas"/>
      <w:sz w:val="20"/>
      <w:szCs w:val="20"/>
    </w:rPr>
  </w:style>
  <w:style w:type="character" w:styleId="247">
    <w:name w:val="HTML Sample"/>
    <w:basedOn w:val="230"/>
    <w:semiHidden/>
    <w:unhideWhenUsed/>
    <w:uiPriority w:val="99"/>
    <w:rPr>
      <w:rFonts w:ascii="Consolas" w:hAnsi="Consolas" w:cs="Consolas"/>
      <w:sz w:val="24"/>
      <w:szCs w:val="24"/>
    </w:rPr>
  </w:style>
  <w:style w:type="character" w:customStyle="1" w:styleId="248">
    <w:name w:val="Header Char"/>
    <w:basedOn w:val="230"/>
    <w:link w:val="56"/>
    <w:uiPriority w:val="99"/>
    <w:rPr>
      <w:rFonts w:ascii="Calibri" w:hAnsi="Calibri" w:eastAsia="宋体" w:cs="Times New Roman"/>
    </w:rPr>
  </w:style>
  <w:style w:type="character" w:customStyle="1" w:styleId="249">
    <w:name w:val="Footer Char"/>
    <w:basedOn w:val="230"/>
    <w:link w:val="54"/>
    <w:uiPriority w:val="99"/>
    <w:rPr>
      <w:rFonts w:ascii="Calibri" w:hAnsi="Calibri" w:eastAsia="宋体" w:cs="Times New Roman"/>
    </w:rPr>
  </w:style>
  <w:style w:type="character" w:customStyle="1" w:styleId="250">
    <w:name w:val="Balloon Text Char"/>
    <w:basedOn w:val="230"/>
    <w:link w:val="53"/>
    <w:semiHidden/>
    <w:uiPriority w:val="99"/>
    <w:rPr>
      <w:rFonts w:ascii="Tahoma" w:hAnsi="Tahoma" w:eastAsia="宋体" w:cs="Tahoma"/>
      <w:sz w:val="16"/>
      <w:szCs w:val="16"/>
    </w:rPr>
  </w:style>
  <w:style w:type="paragraph" w:customStyle="1" w:styleId="251">
    <w:name w:val="Bibliography"/>
    <w:basedOn w:val="1"/>
    <w:next w:val="1"/>
    <w:semiHidden/>
    <w:unhideWhenUsed/>
    <w:uiPriority w:val="99"/>
  </w:style>
  <w:style w:type="character" w:customStyle="1" w:styleId="252">
    <w:name w:val="Body Text Char"/>
    <w:basedOn w:val="230"/>
    <w:link w:val="33"/>
    <w:semiHidden/>
    <w:uiPriority w:val="99"/>
    <w:rPr>
      <w:rFonts w:ascii="Calibri" w:hAnsi="Calibri" w:eastAsia="宋体" w:cs="Times New Roman"/>
    </w:rPr>
  </w:style>
  <w:style w:type="character" w:customStyle="1" w:styleId="253">
    <w:name w:val="Body Text 2 Char"/>
    <w:basedOn w:val="230"/>
    <w:link w:val="75"/>
    <w:semiHidden/>
    <w:uiPriority w:val="99"/>
    <w:rPr>
      <w:rFonts w:ascii="Calibri" w:hAnsi="Calibri" w:eastAsia="宋体" w:cs="Times New Roman"/>
    </w:rPr>
  </w:style>
  <w:style w:type="character" w:customStyle="1" w:styleId="254">
    <w:name w:val="Body Text 3 Char"/>
    <w:basedOn w:val="230"/>
    <w:link w:val="30"/>
    <w:semiHidden/>
    <w:uiPriority w:val="99"/>
    <w:rPr>
      <w:rFonts w:ascii="Calibri" w:hAnsi="Calibri" w:eastAsia="宋体" w:cs="Times New Roman"/>
      <w:sz w:val="16"/>
      <w:szCs w:val="16"/>
    </w:rPr>
  </w:style>
  <w:style w:type="character" w:customStyle="1" w:styleId="255">
    <w:name w:val="Body Text First Indent Char"/>
    <w:basedOn w:val="252"/>
    <w:link w:val="85"/>
    <w:semiHidden/>
    <w:uiPriority w:val="99"/>
    <w:rPr>
      <w:rFonts w:ascii="Calibri" w:hAnsi="Calibri" w:eastAsia="宋体" w:cs="Times New Roman"/>
    </w:rPr>
  </w:style>
  <w:style w:type="character" w:customStyle="1" w:styleId="256">
    <w:name w:val="Body Text Indent Char"/>
    <w:basedOn w:val="230"/>
    <w:link w:val="34"/>
    <w:semiHidden/>
    <w:uiPriority w:val="99"/>
    <w:rPr>
      <w:rFonts w:ascii="Calibri" w:hAnsi="Calibri" w:eastAsia="宋体" w:cs="Times New Roman"/>
    </w:rPr>
  </w:style>
  <w:style w:type="character" w:customStyle="1" w:styleId="257">
    <w:name w:val="Body Text First Indent 2 Char"/>
    <w:basedOn w:val="256"/>
    <w:link w:val="86"/>
    <w:semiHidden/>
    <w:uiPriority w:val="99"/>
    <w:rPr>
      <w:rFonts w:ascii="Calibri" w:hAnsi="Calibri" w:eastAsia="宋体" w:cs="Times New Roman"/>
    </w:rPr>
  </w:style>
  <w:style w:type="character" w:customStyle="1" w:styleId="258">
    <w:name w:val="Body Text Indent 2 Char"/>
    <w:basedOn w:val="230"/>
    <w:link w:val="50"/>
    <w:semiHidden/>
    <w:uiPriority w:val="99"/>
    <w:rPr>
      <w:rFonts w:ascii="Calibri" w:hAnsi="Calibri" w:eastAsia="宋体" w:cs="Times New Roman"/>
    </w:rPr>
  </w:style>
  <w:style w:type="character" w:customStyle="1" w:styleId="259">
    <w:name w:val="Body Text Indent 3 Char"/>
    <w:basedOn w:val="230"/>
    <w:link w:val="69"/>
    <w:semiHidden/>
    <w:uiPriority w:val="99"/>
    <w:rPr>
      <w:rFonts w:ascii="Calibri" w:hAnsi="Calibri" w:eastAsia="宋体" w:cs="Times New Roman"/>
      <w:sz w:val="16"/>
      <w:szCs w:val="16"/>
    </w:rPr>
  </w:style>
  <w:style w:type="character" w:customStyle="1" w:styleId="260">
    <w:name w:val="Book Title"/>
    <w:basedOn w:val="230"/>
    <w:semiHidden/>
    <w:unhideWhenUsed/>
    <w:uiPriority w:val="99"/>
    <w:rPr>
      <w:b/>
      <w:bCs/>
      <w:smallCaps/>
      <w:spacing w:val="5"/>
    </w:rPr>
  </w:style>
  <w:style w:type="character" w:customStyle="1" w:styleId="261">
    <w:name w:val="Closing Char"/>
    <w:basedOn w:val="230"/>
    <w:link w:val="31"/>
    <w:semiHidden/>
    <w:uiPriority w:val="99"/>
    <w:rPr>
      <w:rFonts w:ascii="Calibri" w:hAnsi="Calibri" w:eastAsia="宋体" w:cs="Times New Roman"/>
    </w:rPr>
  </w:style>
  <w:style w:type="character" w:customStyle="1" w:styleId="262">
    <w:name w:val="Comment Text Char"/>
    <w:basedOn w:val="230"/>
    <w:link w:val="27"/>
    <w:semiHidden/>
    <w:uiPriority w:val="99"/>
    <w:rPr>
      <w:rFonts w:ascii="Calibri" w:hAnsi="Calibri" w:eastAsia="宋体" w:cs="Times New Roman"/>
      <w:sz w:val="20"/>
      <w:szCs w:val="20"/>
    </w:rPr>
  </w:style>
  <w:style w:type="character" w:customStyle="1" w:styleId="263">
    <w:name w:val="Comment Subject Char"/>
    <w:basedOn w:val="262"/>
    <w:link w:val="84"/>
    <w:semiHidden/>
    <w:uiPriority w:val="99"/>
    <w:rPr>
      <w:rFonts w:ascii="Calibri" w:hAnsi="Calibri" w:eastAsia="宋体" w:cs="Times New Roman"/>
      <w:b/>
      <w:bCs/>
      <w:sz w:val="20"/>
      <w:szCs w:val="20"/>
    </w:rPr>
  </w:style>
  <w:style w:type="character" w:customStyle="1" w:styleId="264">
    <w:name w:val="Date Char"/>
    <w:basedOn w:val="230"/>
    <w:link w:val="49"/>
    <w:semiHidden/>
    <w:uiPriority w:val="99"/>
    <w:rPr>
      <w:rFonts w:ascii="Calibri" w:hAnsi="Calibri" w:eastAsia="宋体" w:cs="Times New Roman"/>
    </w:rPr>
  </w:style>
  <w:style w:type="character" w:customStyle="1" w:styleId="265">
    <w:name w:val="Document Map Char"/>
    <w:basedOn w:val="230"/>
    <w:link w:val="25"/>
    <w:semiHidden/>
    <w:uiPriority w:val="99"/>
    <w:rPr>
      <w:rFonts w:ascii="Tahoma" w:hAnsi="Tahoma" w:eastAsia="宋体" w:cs="Tahoma"/>
      <w:sz w:val="16"/>
      <w:szCs w:val="16"/>
    </w:rPr>
  </w:style>
  <w:style w:type="character" w:customStyle="1" w:styleId="266">
    <w:name w:val="E-mail Signature Char"/>
    <w:basedOn w:val="230"/>
    <w:link w:val="18"/>
    <w:semiHidden/>
    <w:uiPriority w:val="99"/>
    <w:rPr>
      <w:rFonts w:ascii="Calibri" w:hAnsi="Calibri" w:eastAsia="宋体" w:cs="Times New Roman"/>
    </w:rPr>
  </w:style>
  <w:style w:type="character" w:customStyle="1" w:styleId="267">
    <w:name w:val="Endnote Text Char"/>
    <w:basedOn w:val="230"/>
    <w:link w:val="51"/>
    <w:semiHidden/>
    <w:uiPriority w:val="99"/>
    <w:rPr>
      <w:rFonts w:ascii="Calibri" w:hAnsi="Calibri" w:eastAsia="宋体" w:cs="Times New Roman"/>
      <w:sz w:val="20"/>
      <w:szCs w:val="20"/>
    </w:rPr>
  </w:style>
  <w:style w:type="character" w:customStyle="1" w:styleId="268">
    <w:name w:val="Footnote Text Char"/>
    <w:basedOn w:val="230"/>
    <w:link w:val="66"/>
    <w:semiHidden/>
    <w:uiPriority w:val="99"/>
    <w:rPr>
      <w:rFonts w:ascii="Calibri" w:hAnsi="Calibri" w:eastAsia="宋体" w:cs="Times New Roman"/>
      <w:sz w:val="20"/>
      <w:szCs w:val="20"/>
    </w:rPr>
  </w:style>
  <w:style w:type="character" w:customStyle="1" w:styleId="269">
    <w:name w:val="Heading 1 Char"/>
    <w:basedOn w:val="230"/>
    <w:link w:val="3"/>
    <w:uiPriority w:val="9"/>
    <w:rPr>
      <w:rFonts w:asciiTheme="majorHAnsi" w:hAnsiTheme="majorHAnsi" w:eastAsiaTheme="majorEastAsia" w:cstheme="majorBidi"/>
      <w:b/>
      <w:bCs/>
      <w:color w:val="2F5597" w:themeColor="accent1" w:themeShade="BF"/>
      <w:sz w:val="28"/>
      <w:szCs w:val="28"/>
    </w:rPr>
  </w:style>
  <w:style w:type="character" w:customStyle="1" w:styleId="270">
    <w:name w:val="Heading 2 Char"/>
    <w:basedOn w:val="230"/>
    <w:link w:val="4"/>
    <w:semiHidden/>
    <w:uiPriority w:val="9"/>
    <w:rPr>
      <w:rFonts w:asciiTheme="majorHAnsi" w:hAnsiTheme="majorHAnsi" w:eastAsiaTheme="majorEastAsia" w:cstheme="majorBidi"/>
      <w:b/>
      <w:bCs/>
      <w:color w:val="4472C4" w:themeColor="accent1"/>
      <w:sz w:val="26"/>
      <w:szCs w:val="26"/>
      <w14:textFill>
        <w14:solidFill>
          <w14:schemeClr w14:val="accent1"/>
        </w14:solidFill>
      </w14:textFill>
    </w:rPr>
  </w:style>
  <w:style w:type="character" w:customStyle="1" w:styleId="271">
    <w:name w:val="Heading 3 Char"/>
    <w:basedOn w:val="230"/>
    <w:link w:val="5"/>
    <w:semiHidden/>
    <w:uiPriority w:val="9"/>
    <w:rPr>
      <w:rFonts w:asciiTheme="majorHAnsi" w:hAnsiTheme="majorHAnsi" w:eastAsiaTheme="majorEastAsia" w:cstheme="majorBidi"/>
      <w:b/>
      <w:bCs/>
      <w:color w:val="4472C4" w:themeColor="accent1"/>
      <w14:textFill>
        <w14:solidFill>
          <w14:schemeClr w14:val="accent1"/>
        </w14:solidFill>
      </w14:textFill>
    </w:rPr>
  </w:style>
  <w:style w:type="character" w:customStyle="1" w:styleId="272">
    <w:name w:val="Heading 4 Char"/>
    <w:basedOn w:val="230"/>
    <w:link w:val="6"/>
    <w:semiHidden/>
    <w:uiPriority w:val="9"/>
    <w:rPr>
      <w:rFonts w:asciiTheme="majorHAnsi" w:hAnsiTheme="majorHAnsi" w:eastAsiaTheme="majorEastAsia" w:cstheme="majorBidi"/>
      <w:b/>
      <w:bCs/>
      <w:i/>
      <w:iCs/>
      <w:color w:val="4472C4" w:themeColor="accent1"/>
      <w14:textFill>
        <w14:solidFill>
          <w14:schemeClr w14:val="accent1"/>
        </w14:solidFill>
      </w14:textFill>
    </w:rPr>
  </w:style>
  <w:style w:type="character" w:customStyle="1" w:styleId="273">
    <w:name w:val="Heading 5 Char"/>
    <w:basedOn w:val="230"/>
    <w:link w:val="7"/>
    <w:semiHidden/>
    <w:uiPriority w:val="9"/>
    <w:rPr>
      <w:rFonts w:asciiTheme="majorHAnsi" w:hAnsiTheme="majorHAnsi" w:eastAsiaTheme="majorEastAsia" w:cstheme="majorBidi"/>
      <w:color w:val="203864" w:themeColor="accent1" w:themeShade="80"/>
    </w:rPr>
  </w:style>
  <w:style w:type="character" w:customStyle="1" w:styleId="274">
    <w:name w:val="Heading 6 Char"/>
    <w:basedOn w:val="230"/>
    <w:link w:val="8"/>
    <w:semiHidden/>
    <w:uiPriority w:val="9"/>
    <w:rPr>
      <w:rFonts w:asciiTheme="majorHAnsi" w:hAnsiTheme="majorHAnsi" w:eastAsiaTheme="majorEastAsia" w:cstheme="majorBidi"/>
      <w:i/>
      <w:iCs/>
      <w:color w:val="203864" w:themeColor="accent1" w:themeShade="80"/>
    </w:rPr>
  </w:style>
  <w:style w:type="character" w:customStyle="1" w:styleId="275">
    <w:name w:val="Heading 7 Char"/>
    <w:basedOn w:val="230"/>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276">
    <w:name w:val="Heading 8 Char"/>
    <w:basedOn w:val="230"/>
    <w:link w:val="10"/>
    <w:semiHidden/>
    <w:uiPriority w:val="9"/>
    <w:rPr>
      <w:rFonts w:asciiTheme="majorHAnsi" w:hAnsiTheme="majorHAnsi" w:eastAsiaTheme="majorEastAsia" w:cstheme="majorBidi"/>
      <w:color w:val="404040" w:themeColor="text1" w:themeTint="BF"/>
      <w:sz w:val="20"/>
      <w:szCs w:val="20"/>
      <w14:textFill>
        <w14:solidFill>
          <w14:schemeClr w14:val="tx1">
            <w14:lumMod w14:val="75000"/>
            <w14:lumOff w14:val="25000"/>
          </w14:schemeClr>
        </w14:solidFill>
      </w14:textFill>
    </w:rPr>
  </w:style>
  <w:style w:type="character" w:customStyle="1" w:styleId="277">
    <w:name w:val="Heading 9 Char"/>
    <w:basedOn w:val="230"/>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customStyle="1" w:styleId="278">
    <w:name w:val="HTML Address Char"/>
    <w:basedOn w:val="230"/>
    <w:link w:val="40"/>
    <w:semiHidden/>
    <w:uiPriority w:val="99"/>
    <w:rPr>
      <w:rFonts w:ascii="Calibri" w:hAnsi="Calibri" w:eastAsia="宋体" w:cs="Times New Roman"/>
      <w:i/>
      <w:iCs/>
    </w:rPr>
  </w:style>
  <w:style w:type="character" w:customStyle="1" w:styleId="279">
    <w:name w:val="HTML Preformatted Char"/>
    <w:basedOn w:val="230"/>
    <w:link w:val="79"/>
    <w:semiHidden/>
    <w:uiPriority w:val="99"/>
    <w:rPr>
      <w:rFonts w:ascii="Consolas" w:hAnsi="Consolas" w:eastAsia="宋体" w:cs="Consolas"/>
      <w:sz w:val="20"/>
      <w:szCs w:val="20"/>
    </w:rPr>
  </w:style>
  <w:style w:type="character" w:customStyle="1" w:styleId="280">
    <w:name w:val="Intense Emphasis"/>
    <w:basedOn w:val="230"/>
    <w:semiHidden/>
    <w:unhideWhenUsed/>
    <w:uiPriority w:val="99"/>
    <w:rPr>
      <w:b/>
      <w:bCs/>
      <w:i/>
      <w:iCs/>
      <w:color w:val="4472C4" w:themeColor="accent1"/>
      <w14:textFill>
        <w14:solidFill>
          <w14:schemeClr w14:val="accent1"/>
        </w14:solidFill>
      </w14:textFill>
    </w:rPr>
  </w:style>
  <w:style w:type="paragraph" w:styleId="281">
    <w:name w:val="Intense Quote"/>
    <w:basedOn w:val="1"/>
    <w:next w:val="1"/>
    <w:link w:val="282"/>
    <w:semiHidden/>
    <w:unhideWhenUsed/>
    <w:uiPriority w:val="99"/>
    <w:pPr>
      <w:pBdr>
        <w:bottom w:val="single" w:color="4472C4" w:themeColor="accent1" w:sz="4" w:space="4"/>
      </w:pBdr>
      <w:spacing w:before="200" w:after="280"/>
      <w:ind w:left="936" w:right="936"/>
    </w:pPr>
    <w:rPr>
      <w:b/>
      <w:bCs/>
      <w:i/>
      <w:iCs/>
      <w:color w:val="4472C4" w:themeColor="accent1"/>
      <w14:textFill>
        <w14:solidFill>
          <w14:schemeClr w14:val="accent1"/>
        </w14:solidFill>
      </w14:textFill>
    </w:rPr>
  </w:style>
  <w:style w:type="character" w:customStyle="1" w:styleId="282">
    <w:name w:val="Intense Quote Char"/>
    <w:basedOn w:val="230"/>
    <w:link w:val="281"/>
    <w:uiPriority w:val="30"/>
    <w:rPr>
      <w:rFonts w:ascii="Calibri" w:hAnsi="Calibri" w:eastAsia="宋体" w:cs="Times New Roman"/>
      <w:b/>
      <w:bCs/>
      <w:i/>
      <w:iCs/>
      <w:color w:val="4472C4" w:themeColor="accent1"/>
      <w14:textFill>
        <w14:solidFill>
          <w14:schemeClr w14:val="accent1"/>
        </w14:solidFill>
      </w14:textFill>
    </w:rPr>
  </w:style>
  <w:style w:type="character" w:customStyle="1" w:styleId="283">
    <w:name w:val="Intense Reference"/>
    <w:basedOn w:val="230"/>
    <w:semiHidden/>
    <w:unhideWhenUsed/>
    <w:uiPriority w:val="99"/>
    <w:rPr>
      <w:b/>
      <w:bCs/>
      <w:smallCaps/>
      <w:color w:val="ED7D31" w:themeColor="accent2"/>
      <w:spacing w:val="5"/>
      <w:u w:val="single"/>
      <w14:textFill>
        <w14:solidFill>
          <w14:schemeClr w14:val="accent2"/>
        </w14:solidFill>
      </w14:textFill>
    </w:rPr>
  </w:style>
  <w:style w:type="paragraph" w:styleId="284">
    <w:name w:val="List Paragraph"/>
    <w:basedOn w:val="1"/>
    <w:unhideWhenUsed/>
    <w:uiPriority w:val="99"/>
    <w:pPr>
      <w:ind w:left="720"/>
      <w:contextualSpacing/>
    </w:pPr>
  </w:style>
  <w:style w:type="character" w:customStyle="1" w:styleId="285">
    <w:name w:val="Macro Text Char"/>
    <w:basedOn w:val="230"/>
    <w:link w:val="2"/>
    <w:semiHidden/>
    <w:uiPriority w:val="99"/>
    <w:rPr>
      <w:rFonts w:ascii="Consolas" w:hAnsi="Consolas" w:eastAsia="宋体" w:cs="Consolas"/>
      <w:sz w:val="20"/>
      <w:szCs w:val="20"/>
    </w:rPr>
  </w:style>
  <w:style w:type="character" w:customStyle="1" w:styleId="286">
    <w:name w:val="Message Header Char"/>
    <w:basedOn w:val="230"/>
    <w:link w:val="78"/>
    <w:semiHidden/>
    <w:uiPriority w:val="99"/>
    <w:rPr>
      <w:rFonts w:asciiTheme="majorHAnsi" w:hAnsiTheme="majorHAnsi" w:eastAsiaTheme="majorEastAsia" w:cstheme="majorBidi"/>
      <w:sz w:val="24"/>
      <w:szCs w:val="24"/>
      <w:shd w:val="pct20" w:color="auto" w:fill="auto"/>
    </w:rPr>
  </w:style>
  <w:style w:type="paragraph" w:styleId="287">
    <w:name w:val="No Spacing"/>
    <w:semiHidden/>
    <w:unhideWhenUsed/>
    <w:uiPriority w:val="99"/>
    <w:pPr>
      <w:widowControl w:val="0"/>
      <w:jc w:val="both"/>
    </w:pPr>
    <w:rPr>
      <w:rFonts w:ascii="Calibri" w:hAnsi="Calibri" w:eastAsia="宋体" w:cs="Times New Roman"/>
      <w:kern w:val="2"/>
      <w:sz w:val="21"/>
      <w:szCs w:val="22"/>
      <w:lang w:val="en-US" w:eastAsia="zh-CN" w:bidi="ar-SA"/>
    </w:rPr>
  </w:style>
  <w:style w:type="paragraph" w:customStyle="1" w:styleId="288">
    <w:name w:val="Note Heading1"/>
    <w:basedOn w:val="1"/>
    <w:next w:val="1"/>
    <w:link w:val="289"/>
    <w:semiHidden/>
    <w:unhideWhenUsed/>
    <w:uiPriority w:val="99"/>
  </w:style>
  <w:style w:type="character" w:customStyle="1" w:styleId="289">
    <w:name w:val="Note Heading Char"/>
    <w:basedOn w:val="230"/>
    <w:link w:val="288"/>
    <w:semiHidden/>
    <w:uiPriority w:val="99"/>
    <w:rPr>
      <w:rFonts w:ascii="Calibri" w:hAnsi="Calibri" w:eastAsia="宋体" w:cs="Times New Roman"/>
    </w:rPr>
  </w:style>
  <w:style w:type="character" w:styleId="290">
    <w:name w:val="Placeholder Text"/>
    <w:basedOn w:val="230"/>
    <w:unhideWhenUsed/>
    <w:uiPriority w:val="99"/>
    <w:rPr>
      <w:color w:val="808080"/>
    </w:rPr>
  </w:style>
  <w:style w:type="character" w:customStyle="1" w:styleId="291">
    <w:name w:val="Plain Text Char"/>
    <w:basedOn w:val="230"/>
    <w:link w:val="44"/>
    <w:semiHidden/>
    <w:uiPriority w:val="99"/>
    <w:rPr>
      <w:rFonts w:ascii="Consolas" w:hAnsi="Consolas" w:eastAsia="宋体" w:cs="Consolas"/>
      <w:szCs w:val="21"/>
    </w:rPr>
  </w:style>
  <w:style w:type="paragraph" w:styleId="292">
    <w:name w:val="Quote"/>
    <w:basedOn w:val="1"/>
    <w:next w:val="1"/>
    <w:link w:val="293"/>
    <w:semiHidden/>
    <w:unhideWhenUsed/>
    <w:uiPriority w:val="99"/>
    <w:rPr>
      <w:i/>
      <w:iCs/>
      <w:color w:val="000000" w:themeColor="text1"/>
      <w14:textFill>
        <w14:solidFill>
          <w14:schemeClr w14:val="tx1"/>
        </w14:solidFill>
      </w14:textFill>
    </w:rPr>
  </w:style>
  <w:style w:type="character" w:customStyle="1" w:styleId="293">
    <w:name w:val="Quote Char"/>
    <w:basedOn w:val="230"/>
    <w:link w:val="292"/>
    <w:uiPriority w:val="29"/>
    <w:rPr>
      <w:rFonts w:ascii="Calibri" w:hAnsi="Calibri" w:eastAsia="宋体" w:cs="Times New Roman"/>
      <w:i/>
      <w:iCs/>
      <w:color w:val="000000" w:themeColor="text1"/>
      <w14:textFill>
        <w14:solidFill>
          <w14:schemeClr w14:val="tx1"/>
        </w14:solidFill>
      </w14:textFill>
    </w:rPr>
  </w:style>
  <w:style w:type="character" w:customStyle="1" w:styleId="294">
    <w:name w:val="Salutation Char"/>
    <w:basedOn w:val="230"/>
    <w:link w:val="29"/>
    <w:semiHidden/>
    <w:uiPriority w:val="99"/>
    <w:rPr>
      <w:rFonts w:ascii="Calibri" w:hAnsi="Calibri" w:eastAsia="宋体" w:cs="Times New Roman"/>
    </w:rPr>
  </w:style>
  <w:style w:type="character" w:customStyle="1" w:styleId="295">
    <w:name w:val="Signature Char"/>
    <w:basedOn w:val="230"/>
    <w:link w:val="57"/>
    <w:semiHidden/>
    <w:uiPriority w:val="99"/>
    <w:rPr>
      <w:rFonts w:ascii="Calibri" w:hAnsi="Calibri" w:eastAsia="宋体" w:cs="Times New Roman"/>
    </w:rPr>
  </w:style>
  <w:style w:type="character" w:customStyle="1" w:styleId="296">
    <w:name w:val="Subtitle Char"/>
    <w:basedOn w:val="230"/>
    <w:link w:val="63"/>
    <w:uiPriority w:val="11"/>
    <w:rPr>
      <w:rFonts w:asciiTheme="majorHAnsi" w:hAnsiTheme="majorHAnsi" w:eastAsiaTheme="majorEastAsia" w:cstheme="majorBidi"/>
      <w:i/>
      <w:iCs/>
      <w:color w:val="4472C4" w:themeColor="accent1"/>
      <w:spacing w:val="15"/>
      <w:sz w:val="24"/>
      <w:szCs w:val="24"/>
      <w14:textFill>
        <w14:solidFill>
          <w14:schemeClr w14:val="accent1"/>
        </w14:solidFill>
      </w14:textFill>
    </w:rPr>
  </w:style>
  <w:style w:type="character" w:customStyle="1" w:styleId="297">
    <w:name w:val="Subtle Emphasis"/>
    <w:basedOn w:val="230"/>
    <w:semiHidden/>
    <w:unhideWhenUsed/>
    <w:uiPriority w:val="99"/>
    <w:rPr>
      <w:i/>
      <w:iCs/>
      <w:color w:val="808080" w:themeColor="text1" w:themeTint="80"/>
      <w14:textFill>
        <w14:solidFill>
          <w14:schemeClr w14:val="tx1">
            <w14:lumMod w14:val="50000"/>
            <w14:lumOff w14:val="50000"/>
          </w14:schemeClr>
        </w14:solidFill>
      </w14:textFill>
    </w:rPr>
  </w:style>
  <w:style w:type="character" w:customStyle="1" w:styleId="298">
    <w:name w:val="Subtle Reference"/>
    <w:basedOn w:val="230"/>
    <w:semiHidden/>
    <w:unhideWhenUsed/>
    <w:uiPriority w:val="99"/>
    <w:rPr>
      <w:smallCaps/>
      <w:color w:val="ED7D31" w:themeColor="accent2"/>
      <w:u w:val="single"/>
      <w14:textFill>
        <w14:solidFill>
          <w14:schemeClr w14:val="accent2"/>
        </w14:solidFill>
      </w14:textFill>
    </w:rPr>
  </w:style>
  <w:style w:type="character" w:customStyle="1" w:styleId="299">
    <w:name w:val="Title Char"/>
    <w:basedOn w:val="230"/>
    <w:link w:val="83"/>
    <w:uiPriority w:val="10"/>
    <w:rPr>
      <w:rFonts w:asciiTheme="majorHAnsi" w:hAnsiTheme="majorHAnsi" w:eastAsiaTheme="majorEastAsia" w:cstheme="majorBidi"/>
      <w:color w:val="333F50" w:themeColor="text2" w:themeShade="BF"/>
      <w:spacing w:val="5"/>
      <w:kern w:val="28"/>
      <w:sz w:val="52"/>
      <w:szCs w:val="52"/>
    </w:rPr>
  </w:style>
  <w:style w:type="paragraph" w:customStyle="1" w:styleId="300">
    <w:name w:val="TOC Heading"/>
    <w:basedOn w:val="3"/>
    <w:next w:val="1"/>
    <w:semiHidden/>
    <w:unhideWhenUsed/>
    <w:uiPriority w:val="99"/>
    <w:pPr>
      <w:outlineLvl w:val="9"/>
    </w:pPr>
  </w:style>
  <w:style w:type="paragraph" w:customStyle="1" w:styleId="301">
    <w:name w:val="DocsID"/>
    <w:basedOn w:val="1"/>
    <w:qFormat/>
    <w:uiPriority w:val="29"/>
    <w:pPr>
      <w:widowControl/>
      <w:spacing w:before="20"/>
      <w:jc w:val="left"/>
    </w:pPr>
    <w:rPr>
      <w:rFonts w:ascii="Arial" w:hAnsi="Arial" w:eastAsia="Times New Roman"/>
      <w:kern w:val="0"/>
      <w:sz w:val="16"/>
      <w:szCs w:val="20"/>
      <w:lang w:val="en-GB" w:eastAsia="en-US"/>
    </w:rPr>
  </w:style>
</w:styles>
</file>

<file path=word/_rels/document.xml.rels><?xml version="1.0" encoding="UTF-8" standalone="yes"?>
<Relationships xmlns="http://schemas.openxmlformats.org/package/2006/relationships"><Relationship Id="rId9" Type="http://schemas.openxmlformats.org/officeDocument/2006/relationships/glossaryDocument" Target="glossary/document.xml"/><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glossary/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docParts>
    <w:docPart>
      <w:docPartPr>
        <w:name w:val="DefaultPlaceholder_-1854013440"/>
        <w:style w:val=""/>
        <w:category>
          <w:name w:val="General"/>
          <w:gallery w:val="placeholder"/>
        </w:category>
        <w:types>
          <w:type w:val="bbPlcHdr"/>
        </w:types>
        <w:behaviors>
          <w:behavior w:val="content"/>
        </w:behaviors>
        <w:description w:val=""/>
        <w:guid w:val="{8C43AC84-4380-4EA1-8F94-7200E4905EB8}"/>
      </w:docPartPr>
      <w:docPartBody>
        <w:p>
          <w:r>
            <w:rPr>
              <w:rStyle w:val="4"/>
            </w:rPr>
            <w:t>Click or tap here to enter text.</w:t>
          </w:r>
        </w:p>
      </w:docPartBody>
    </w:docPart>
  </w:docParts>
</w:glossaryDocument>
</file>

<file path=word/glossary/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等线">
    <w:panose1 w:val="02010600030101010101"/>
    <w:charset w:val="86"/>
    <w:family w:val="auto"/>
    <w:pitch w:val="default"/>
    <w:sig w:usb0="A00002BF" w:usb1="38CF7CFA" w:usb2="00000016" w:usb3="00000000" w:csb0="0004000F" w:csb1="00000000"/>
  </w:font>
  <w:font w:name="游明朝">
    <w:altName w:val="宋体"/>
    <w:panose1 w:val="00000000000000000000"/>
    <w:charset w:val="86"/>
    <w:family w:val="auto"/>
    <w:pitch w:val="default"/>
    <w:sig w:usb0="00000000" w:usb1="00000000" w:usb2="00000000" w:usb3="00000000" w:csb0="00000000" w:csb1="00000000"/>
  </w:font>
</w:fonts>
</file>

<file path=word/glossary/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defaultTabStop w:val="720"/>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ettings>
</file>

<file path=word/glossary/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uiPriority="1" w:name="Default Paragraph Font"/>
    <w:lsdException w:uiPriority="99" w:name="Normal Table"/>
    <w:lsdException w:uiPriority="99" w:semiHidden="0" w:name="Placeholder Text"/>
  </w:latentStyles>
  <w:style w:type="paragraph" w:default="1" w:styleId="1">
    <w:name w:val="Normal"/>
    <w:qFormat/>
    <w:uiPriority w:val="0"/>
    <w:pPr>
      <w:spacing w:after="160" w:line="259" w:lineRule="auto"/>
    </w:pPr>
    <w:rPr>
      <w:rFonts w:asciiTheme="minorHAnsi" w:hAnsiTheme="minorHAnsi" w:eastAsiaTheme="minorEastAsia" w:cstheme="minorBidi"/>
      <w:sz w:val="22"/>
      <w:szCs w:val="22"/>
      <w:lang w:val="en-US" w:eastAsia="ja-JP" w:bidi="ar-SA"/>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character" w:styleId="4">
    <w:name w:val="Placeholder Text"/>
    <w:basedOn w:val="2"/>
    <w:unhideWhenUsed/>
    <w:uiPriority w:val="99"/>
    <w:rPr>
      <w:color w:val="808080"/>
    </w:rPr>
  </w:style>
</w:style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3</Pages>
  <Words>1132</Words>
  <Characters>1303</Characters>
  <Lines>9</Lines>
  <Paragraphs>25</Paragraphs>
  <TotalTime>0</TotalTime>
  <ScaleCrop>false</ScaleCrop>
  <LinksUpToDate>false</LinksUpToDate>
  <CharactersWithSpaces>1326</CharactersWithSpaces>
  <Application>WPS Office_11.8.2.10393_F1E327BC-269C-435d-A152-05C5408002CA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2022-01-13T08:15:38Z</dcterms:created>
  <dc:creator>604</dc:creator>
  <cp:lastModifiedBy>杨钧翰</cp:lastModifiedBy>
  <dcterms:modified xsi:type="dcterms:W3CDTF">2022-01-13T08:16:16Z</dcterms:modified>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2052-11.8.2.10393</vt:lpwstr>
  </property>
</Properties>
</file>