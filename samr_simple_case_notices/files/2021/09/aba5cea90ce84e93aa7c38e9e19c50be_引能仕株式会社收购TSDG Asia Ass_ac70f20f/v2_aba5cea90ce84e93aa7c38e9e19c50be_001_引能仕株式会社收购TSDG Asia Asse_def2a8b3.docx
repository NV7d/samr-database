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8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jc w:val="lef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引能仕株式会社收购TSDG Asia Assets股份公司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等两家公司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2021年7月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27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日，道达尔能源股份公司（TotalEnergies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SE，“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道达尔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”）和引能仕株式会社（“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引能仕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”）签署了正式协议。基于该协议，引能仕拟直接或经由其子公司收购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TSDG Asia Assets股份公司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（“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资产公司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“）和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TotalEnergies DG Development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日本合同会社（”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日本开发公司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“）各50%的股权（”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本交易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“）。本交易交割后，资产公司和日本开发公司将由道达尔和引能仕共同控制。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资产公司将主要在中国境外参与收购、资助、运营太阳能项目（屋顶储能电池，潜在包括地面储能电池），并就此与工商客户签署合同。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日本开发公司将在日本为资产公司提供开发服务，主要形式为在日本市场上寻找客户，项目开发，以及提供分布式可再生能源发电，尤其是分布式太阳能发电的解决方案。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1、引能仕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引能仕于1888年5月成立于日本，是一家日本石油与金属集团，总部位于日本东京，主要从事以下业务：石油产品（汽油、煤油、润滑油等）的精制与销售；天然气、煤炭等的进口与销售；石油化学产品等的制造与销售；电力与氢气的供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2、道达尔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道达尔于1924年3月成立于法国，是一家国际一体化能源生产商，同时从事上游市场（比如：烃勘探、开发和生产）和下游市场（比如：炼油；石化；特种化学品；原油和油品贸易和运输；营销）业务，油气业务遍及全球超过130个国家。道达尔在可再生能源、发电以及碳中和业务（能源效率、碳封存、氢以及基于自然的解决方案）方面也同样表现活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4.参与集中</w:t>
            </w:r>
            <w:bookmarkStart w:id="0" w:name="_GoBack"/>
            <w:bookmarkEnd w:id="0"/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Wingdings" w:hAnsi="Wingdings" w:eastAsia="仿宋" w:cs="宋体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不适用</w:t>
            </w: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方正仿宋_GBK" w:hAnsi="Times New Roman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方正仿宋_GBK" w:hAnsi="宋体" w:eastAsia="方正仿宋_GBK"/>
          <w:sz w:val="24"/>
          <w:szCs w:val="24"/>
        </w:rPr>
        <w:br w:type="textWrapping"/>
      </w:r>
      <w:r>
        <w:rPr>
          <w:rFonts w:hint="eastAsia" w:ascii="方正仿宋_GBK" w:hAnsi="宋体" w:eastAsia="方正仿宋_GBK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rdia New">
    <w:altName w:val="Free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ngsana New">
    <w:altName w:val="Free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Consolas">
    <w:altName w:val="Liberation Sans Narrow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 Light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4"/>
      <w:spacing w:before="560"/>
    </w:pPr>
    <w:r>
      <w:t xml:space="preserve"> </w:t>
    </w:r>
  </w:p>
  <w:sdt>
    <w:sdtPr>
      <w:alias w:val="LX-DOCUMENTID_4aff25dc-0bbf-49e4-a3b1-7a1fbf7c5031"/>
      <w:tag w:val="LX-DOCUMENTID"/>
      <w:id w:val="1836341912"/>
      <w:placeholder>
        <w:docPart w:val="DefaultPlaceholder_-1854013440"/>
      </w:placeholder>
    </w:sdtPr>
    <w:sdtContent>
      <w:p>
        <w:pPr>
          <w:pStyle w:val="301"/>
        </w:pPr>
        <w:r>
          <w:t>HOK-#638493000-v1</w:t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6"/>
      <w:wordWrap w:val="0"/>
      <w:jc w:val="right"/>
      <w:rPr>
        <w:b/>
      </w:rPr>
    </w:pP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4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6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5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5"/>
      <w:lvlText w:val=""/>
      <w:lvlJc w:val="left"/>
      <w:pPr>
        <w:tabs>
          <w:tab w:val="left" w:pos="1492"/>
        </w:tabs>
        <w:ind w:left="1492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6"/>
      <w:lvlText w:val=""/>
      <w:lvlJc w:val="left"/>
      <w:pPr>
        <w:tabs>
          <w:tab w:val="left" w:pos="1209"/>
        </w:tabs>
        <w:ind w:left="1209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2"/>
      <w:lvlText w:val=""/>
      <w:lvlJc w:val="left"/>
      <w:pPr>
        <w:tabs>
          <w:tab w:val="left" w:pos="926"/>
        </w:tabs>
        <w:ind w:left="926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39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D6F"/>
    <w:rsid w:val="006871A5"/>
    <w:rsid w:val="00E97D6F"/>
    <w:rsid w:val="4EFDCA0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iPriority="29" w:semiHidden="0" w:name="Normal"/>
    <w:lsdException w:qFormat="1" w:uiPriority="99" w:name="heading 1"/>
    <w:lsdException w:qFormat="1" w:uiPriority="99" w:name="heading 2"/>
    <w:lsdException w:qFormat="1" w:uiPriority="99" w:name="heading 3"/>
    <w:lsdException w:uiPriority="99" w:name="heading 4"/>
    <w:lsdException w:qFormat="1" w:uiPriority="99" w:name="heading 5"/>
    <w:lsdException w:qFormat="1" w:uiPriority="99" w:name="heading 6"/>
    <w:lsdException w:qFormat="1" w:uiPriority="99" w:name="heading 7"/>
    <w:lsdException w:qFormat="1" w:uiPriority="99" w:name="heading 8"/>
    <w:lsdException w:qFormat="1" w:uiPriority="9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99" w:name="toc 1"/>
    <w:lsdException w:qFormat="1" w:uiPriority="99" w:name="toc 2"/>
    <w:lsdException w:qFormat="1" w:uiPriority="99" w:name="toc 3"/>
    <w:lsdException w:qFormat="1" w:uiPriority="99" w:name="toc 4"/>
    <w:lsdException w:qFormat="1" w:uiPriority="99" w:name="toc 5"/>
    <w:lsdException w:qFormat="1" w:uiPriority="99" w:name="toc 6"/>
    <w:lsdException w:qFormat="1" w:uiPriority="99" w:name="toc 7"/>
    <w:lsdException w:qFormat="1" w:uiPriority="99" w:name="toc 8"/>
    <w:lsdException w:qFormat="1" w:uiPriority="9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iPriority="99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qFormat="1" w:uiPriority="99" w:name="annotation reference"/>
    <w:lsdException w:qFormat="1" w:uiPriority="99" w:name="line number"/>
    <w:lsdException w:qFormat="1" w:uiPriority="29" w:semiHidden="0" w:name="page number"/>
    <w:lsdException w:qFormat="1"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iPriority="99" w:name="Title"/>
    <w:lsdException w:qFormat="1" w:uiPriority="29" w:semiHidden="0" w:name="Closing"/>
    <w:lsdException w:qFormat="1" w:uiPriority="99" w:name="Signature"/>
    <w:lsdException w:qFormat="1" w:uiPriority="1" w:name="Default Paragraph Font"/>
    <w:lsdException w:qFormat="1" w:uiPriority="99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iPriority="99" w:name="Subtitle"/>
    <w:lsdException w:qFormat="1" w:uiPriority="99" w:name="Salutation"/>
    <w:lsdException w:qFormat="1" w:uiPriority="29" w:semiHidden="0" w:name="Date"/>
    <w:lsdException w:qFormat="1" w:uiPriority="99" w:name="Body Text First Indent"/>
    <w:lsdException w:qFormat="1" w:uiPriority="99" w:name="Body Text First Indent 2"/>
    <w:lsdException w:unhideWhenUsed="0" w:uiPriority="99" w:semiHidden="0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qFormat="1" w:uiPriority="99" w:name="Block Text"/>
    <w:lsdException w:qFormat="1" w:uiPriority="99" w:name="Hyperlink"/>
    <w:lsdException w:qFormat="1" w:uiPriority="99" w:name="FollowedHyperlink"/>
    <w:lsdException w:qFormat="1" w:uiPriority="99" w:name="Strong"/>
    <w:lsdException w:qFormat="1" w:uiPriority="99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name="Normal (Web)"/>
    <w:lsdException w:qFormat="1" w:uiPriority="99" w:name="HTML Acronym"/>
    <w:lsdException w:qFormat="1"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qFormat="1" w:uiPriority="99" w:name="HTML Typewriter"/>
    <w:lsdException w:qFormat="1" w:uiPriority="99" w:name="HTML Variable"/>
    <w:lsdException w:qFormat="1" w:uiPriority="99" w:name="Normal Table"/>
    <w:lsdException w:qFormat="1" w:uiPriority="99" w:name="annotation subject"/>
    <w:lsdException w:qFormat="1" w:uiPriority="99" w:name="Table Simple 1"/>
    <w:lsdException w:qFormat="1" w:uiPriority="99" w:name="Table Simple 2"/>
    <w:lsdException w:qFormat="1" w:uiPriority="99" w:name="Table Simple 3"/>
    <w:lsdException w:qFormat="1" w:uiPriority="99" w:name="Table Classic 1"/>
    <w:lsdException w:qFormat="1" w:uiPriority="99" w:name="Table Classic 2"/>
    <w:lsdException w:qFormat="1" w:uiPriority="99" w:name="Table Classic 3"/>
    <w:lsdException w:qFormat="1" w:uiPriority="99" w:name="Table Classic 4"/>
    <w:lsdException w:qFormat="1" w:uiPriority="99" w:name="Table Colorful 1"/>
    <w:lsdException w:qFormat="1" w:uiPriority="99" w:name="Table Colorful 2"/>
    <w:lsdException w:qFormat="1" w:uiPriority="99" w:name="Table Colorful 3"/>
    <w:lsdException w:qFormat="1" w:uiPriority="99" w:name="Table Columns 1"/>
    <w:lsdException w:qFormat="1" w:uiPriority="99" w:name="Table Columns 2"/>
    <w:lsdException w:qFormat="1" w:uiPriority="99" w:name="Table Columns 3"/>
    <w:lsdException w:qFormat="1" w:uiPriority="99" w:name="Table Columns 4"/>
    <w:lsdException w:qFormat="1" w:uiPriority="99" w:name="Table Columns 5"/>
    <w:lsdException w:qFormat="1" w:uiPriority="99" w:name="Table Grid 1"/>
    <w:lsdException w:qFormat="1" w:uiPriority="99" w:name="Table Grid 2"/>
    <w:lsdException w:qFormat="1" w:uiPriority="99" w:name="Table Grid 3"/>
    <w:lsdException w:qFormat="1" w:uiPriority="99" w:name="Table Grid 4"/>
    <w:lsdException w:qFormat="1" w:uiPriority="99" w:name="Table Grid 5"/>
    <w:lsdException w:qFormat="1" w:uiPriority="99" w:name="Table Grid 6"/>
    <w:lsdException w:qFormat="1" w:uiPriority="99" w:name="Table Grid 7"/>
    <w:lsdException w:qFormat="1" w:uiPriority="99" w:name="Table Grid 8"/>
    <w:lsdException w:qFormat="1" w:uiPriority="99" w:name="Table List 1"/>
    <w:lsdException w:qFormat="1" w:uiPriority="99" w:name="Table List 2"/>
    <w:lsdException w:qFormat="1" w:uiPriority="99" w:name="Table List 3"/>
    <w:lsdException w:qFormat="1" w:uiPriority="99" w:name="Table List 4"/>
    <w:lsdException w:qFormat="1" w:uiPriority="99" w:name="Table List 5"/>
    <w:lsdException w:qFormat="1" w:uiPriority="99" w:name="Table List 6"/>
    <w:lsdException w:qFormat="1" w:uiPriority="99" w:name="Table List 7"/>
    <w:lsdException w:qFormat="1" w:uiPriority="99" w:name="Table List 8"/>
    <w:lsdException w:qFormat="1" w:uiPriority="99" w:name="Table 3D effects 1"/>
    <w:lsdException w:qFormat="1" w:uiPriority="99" w:name="Table 3D effects 2"/>
    <w:lsdException w:qFormat="1" w:uiPriority="99" w:name="Table 3D effects 3"/>
    <w:lsdException w:qFormat="1" w:uiPriority="99" w:name="Table Contemporary"/>
    <w:lsdException w:qFormat="1" w:uiPriority="99" w:name="Table Elegant"/>
    <w:lsdException w:qFormat="1" w:uiPriority="99" w:name="Table Professional"/>
    <w:lsdException w:qFormat="1" w:uiPriority="99" w:name="Table Subtle 1"/>
    <w:lsdException w:qFormat="1" w:uiPriority="99" w:name="Table Subtle 2"/>
    <w:lsdException w:qFormat="1" w:uiPriority="99" w:name="Table Web 1"/>
    <w:lsdException w:qFormat="1" w:uiPriority="99" w:name="Table Web 2"/>
    <w:lsdException w:qFormat="1" w:uiPriority="99" w:name="Table Web 3"/>
    <w:lsdException w:qFormat="1" w:uiPriority="99" w:name="Balloon Text"/>
    <w:lsdException w:qFormat="1" w:uiPriority="99" w:name="Table Grid"/>
    <w:lsdException w:qFormat="1" w:uiPriority="99" w:name="Table Theme"/>
    <w:lsdException w:qFormat="1" w:uiPriority="99" w:semiHidden="0" w:name="Placeholder Text"/>
    <w:lsdException w:qFormat="1" w:uiPriority="99" w:name="No Spacing"/>
    <w:lsdException w:qFormat="1" w:uiPriority="99" w:name="Light Shading"/>
    <w:lsdException w:qFormat="1" w:uiPriority="99" w:name="Light List"/>
    <w:lsdException w:qFormat="1" w:uiPriority="99" w:name="Light Grid"/>
    <w:lsdException w:qFormat="1" w:uiPriority="99" w:name="Medium Shading 1"/>
    <w:lsdException w:qFormat="1" w:uiPriority="99" w:name="Medium Shading 2"/>
    <w:lsdException w:qFormat="1" w:uiPriority="99" w:name="Medium List 1"/>
    <w:lsdException w:qFormat="1" w:uiPriority="99" w:name="Medium List 2"/>
    <w:lsdException w:qFormat="1" w:uiPriority="99" w:name="Medium Grid 1"/>
    <w:lsdException w:qFormat="1" w:uiPriority="99" w:name="Medium Grid 2"/>
    <w:lsdException w:qFormat="1" w:uiPriority="99" w:name="Medium Grid 3"/>
    <w:lsdException w:qFormat="1" w:uiPriority="99" w:name="Dark List"/>
    <w:lsdException w:qFormat="1" w:uiPriority="99" w:name="Colorful Shading"/>
    <w:lsdException w:qFormat="1" w:uiPriority="99" w:name="Colorful List"/>
    <w:lsdException w:qFormat="1" w:uiPriority="99" w:name="Colorful Grid"/>
    <w:lsdException w:qFormat="1" w:uiPriority="99" w:name="Light Shading Accent 1"/>
    <w:lsdException w:qFormat="1" w:uiPriority="99" w:name="Light List Accent 1"/>
    <w:lsdException w:qFormat="1" w:uiPriority="99" w:name="Light Grid Accent 1"/>
    <w:lsdException w:qFormat="1" w:uiPriority="99" w:name="Medium Shading 1 Accent 1"/>
    <w:lsdException w:qFormat="1" w:uiPriority="99" w:name="Medium Shading 2 Accent 1"/>
    <w:lsdException w:qFormat="1" w:uiPriority="99" w:name="Medium List 1 Accent 1"/>
    <w:lsdException w:qFormat="1" w:uiPriority="99" w:semiHidden="0" w:name="List Paragraph"/>
    <w:lsdException w:qFormat="1" w:uiPriority="99" w:name="Quote"/>
    <w:lsdException w:qFormat="1" w:uiPriority="99" w:name="Intense Quote"/>
    <w:lsdException w:qFormat="1" w:uiPriority="99" w:name="Medium List 2 Accent 1"/>
    <w:lsdException w:qFormat="1" w:uiPriority="99" w:name="Medium Grid 1 Accent 1"/>
    <w:lsdException w:qFormat="1" w:uiPriority="99" w:name="Medium Grid 2 Accent 1"/>
    <w:lsdException w:qFormat="1" w:uiPriority="99" w:name="Medium Grid 3 Accent 1"/>
    <w:lsdException w:qFormat="1" w:uiPriority="99" w:name="Dark List Accent 1"/>
    <w:lsdException w:qFormat="1" w:uiPriority="99" w:name="Colorful Shading Accent 1"/>
    <w:lsdException w:qFormat="1" w:uiPriority="99" w:name="Colorful List Accent 1"/>
    <w:lsdException w:qFormat="1" w:uiPriority="99" w:name="Colorful Grid Accent 1"/>
    <w:lsdException w:qFormat="1" w:uiPriority="99" w:name="Light Shading Accent 2"/>
    <w:lsdException w:qFormat="1" w:uiPriority="99" w:name="Light List Accent 2"/>
    <w:lsdException w:qFormat="1" w:uiPriority="99" w:name="Light Grid Accent 2"/>
    <w:lsdException w:qFormat="1" w:uiPriority="99" w:name="Medium Shading 1 Accent 2"/>
    <w:lsdException w:qFormat="1" w:uiPriority="99" w:name="Medium Shading 2 Accent 2"/>
    <w:lsdException w:qFormat="1" w:uiPriority="99" w:name="Medium List 1 Accent 2"/>
    <w:lsdException w:qFormat="1" w:uiPriority="99" w:name="Medium List 2 Accent 2"/>
    <w:lsdException w:qFormat="1" w:uiPriority="99" w:name="Medium Grid 1 Accent 2"/>
    <w:lsdException w:qFormat="1" w:uiPriority="99" w:name="Medium Grid 2 Accent 2"/>
    <w:lsdException w:qFormat="1" w:uiPriority="99" w:name="Medium Grid 3 Accent 2"/>
    <w:lsdException w:qFormat="1" w:uiPriority="99" w:name="Dark List Accent 2"/>
    <w:lsdException w:qFormat="1" w:uiPriority="99" w:name="Colorful Shading Accent 2"/>
    <w:lsdException w:qFormat="1" w:uiPriority="99" w:name="Colorful List Accent 2"/>
    <w:lsdException w:qFormat="1" w:uiPriority="99" w:name="Colorful Grid Accent 2"/>
    <w:lsdException w:qFormat="1" w:uiPriority="99" w:name="Light Shading Accent 3"/>
    <w:lsdException w:qFormat="1" w:uiPriority="99" w:name="Light List Accent 3"/>
    <w:lsdException w:qFormat="1" w:uiPriority="99" w:name="Light Grid Accent 3"/>
    <w:lsdException w:qFormat="1" w:uiPriority="99" w:name="Medium Shading 1 Accent 3"/>
    <w:lsdException w:qFormat="1" w:uiPriority="99" w:name="Medium Shading 2 Accent 3"/>
    <w:lsdException w:qFormat="1" w:uiPriority="99" w:name="Medium List 1 Accent 3"/>
    <w:lsdException w:qFormat="1" w:uiPriority="99" w:name="Medium List 2 Accent 3"/>
    <w:lsdException w:qFormat="1" w:uiPriority="99" w:name="Medium Grid 1 Accent 3"/>
    <w:lsdException w:qFormat="1" w:uiPriority="99" w:name="Medium Grid 2 Accent 3"/>
    <w:lsdException w:qFormat="1" w:uiPriority="99" w:name="Medium Grid 3 Accent 3"/>
    <w:lsdException w:qFormat="1" w:uiPriority="99" w:name="Dark List Accent 3"/>
    <w:lsdException w:qFormat="1" w:uiPriority="99" w:name="Colorful Shading Accent 3"/>
    <w:lsdException w:qFormat="1" w:uiPriority="99" w:name="Colorful List Accent 3"/>
    <w:lsdException w:qFormat="1" w:uiPriority="99" w:name="Colorful Grid Accent 3"/>
    <w:lsdException w:qFormat="1" w:uiPriority="99" w:name="Light Shading Accent 4"/>
    <w:lsdException w:qFormat="1" w:uiPriority="99" w:name="Light List Accent 4"/>
    <w:lsdException w:qFormat="1" w:uiPriority="99" w:name="Light Grid Accent 4"/>
    <w:lsdException w:qFormat="1" w:uiPriority="99" w:name="Medium Shading 1 Accent 4"/>
    <w:lsdException w:qFormat="1" w:uiPriority="99" w:name="Medium Shading 2 Accent 4"/>
    <w:lsdException w:qFormat="1" w:uiPriority="99" w:name="Medium List 1 Accent 4"/>
    <w:lsdException w:qFormat="1" w:uiPriority="99" w:name="Medium List 2 Accent 4"/>
    <w:lsdException w:qFormat="1" w:uiPriority="99" w:name="Medium Grid 1 Accent 4"/>
    <w:lsdException w:qFormat="1" w:uiPriority="99" w:name="Medium Grid 2 Accent 4"/>
    <w:lsdException w:qFormat="1" w:uiPriority="99" w:name="Medium Grid 3 Accent 4"/>
    <w:lsdException w:qFormat="1" w:uiPriority="99" w:name="Dark List Accent 4"/>
    <w:lsdException w:qFormat="1" w:uiPriority="99" w:name="Colorful Shading Accent 4"/>
    <w:lsdException w:qFormat="1" w:uiPriority="99" w:name="Colorful List Accent 4"/>
    <w:lsdException w:qFormat="1" w:uiPriority="99" w:name="Colorful Grid Accent 4"/>
    <w:lsdException w:qFormat="1" w:uiPriority="99" w:name="Light Shading Accent 5"/>
    <w:lsdException w:qFormat="1" w:uiPriority="99" w:name="Light List Accent 5"/>
    <w:lsdException w:qFormat="1" w:uiPriority="99" w:name="Light Grid Accent 5"/>
    <w:lsdException w:qFormat="1" w:uiPriority="99" w:name="Medium Shading 1 Accent 5"/>
    <w:lsdException w:qFormat="1" w:uiPriority="99" w:name="Medium Shading 2 Accent 5"/>
    <w:lsdException w:qFormat="1" w:uiPriority="99" w:name="Medium List 1 Accent 5"/>
    <w:lsdException w:qFormat="1" w:uiPriority="99" w:name="Medium List 2 Accent 5"/>
    <w:lsdException w:qFormat="1" w:uiPriority="99" w:name="Medium Grid 1 Accent 5"/>
    <w:lsdException w:qFormat="1" w:uiPriority="99" w:name="Medium Grid 2 Accent 5"/>
    <w:lsdException w:qFormat="1" w:uiPriority="99" w:name="Medium Grid 3 Accent 5"/>
    <w:lsdException w:qFormat="1" w:uiPriority="99" w:name="Dark List Accent 5"/>
    <w:lsdException w:qFormat="1" w:uiPriority="99" w:name="Colorful Shading Accent 5"/>
    <w:lsdException w:qFormat="1" w:uiPriority="99" w:name="Colorful List Accent 5"/>
    <w:lsdException w:qFormat="1" w:uiPriority="99" w:name="Colorful Grid Accent 5"/>
    <w:lsdException w:qFormat="1" w:uiPriority="99" w:name="Light Shading Accent 6"/>
    <w:lsdException w:qFormat="1" w:uiPriority="99" w:name="Light List Accent 6"/>
    <w:lsdException w:qFormat="1" w:uiPriority="99" w:name="Light Grid Accent 6"/>
    <w:lsdException w:qFormat="1" w:uiPriority="99" w:name="Medium Shading 1 Accent 6"/>
    <w:lsdException w:qFormat="1" w:uiPriority="99" w:name="Medium Shading 2 Accent 6"/>
    <w:lsdException w:qFormat="1" w:uiPriority="99" w:name="Medium List 1 Accent 6"/>
    <w:lsdException w:qFormat="1" w:uiPriority="99" w:name="Medium List 2 Accent 6"/>
    <w:lsdException w:qFormat="1" w:uiPriority="99" w:name="Medium Grid 1 Accent 6"/>
    <w:lsdException w:qFormat="1" w:uiPriority="99" w:name="Medium Grid 2 Accent 6"/>
    <w:lsdException w:qFormat="1" w:uiPriority="99" w:name="Medium Grid 3 Accent 6"/>
    <w:lsdException w:qFormat="1" w:uiPriority="99" w:name="Dark List Accent 6"/>
    <w:lsdException w:qFormat="1" w:uiPriority="99" w:name="Colorful Shading Accent 6"/>
    <w:lsdException w:qFormat="1" w:uiPriority="99" w:name="Colorful List Accent 6"/>
    <w:lsdException w:qFormat="1" w:uiPriority="99" w:name="Colorful Grid Accent 6"/>
  </w:latentStyles>
  <w:style w:type="paragraph" w:default="1" w:styleId="1">
    <w:name w:val="Normal"/>
    <w:unhideWhenUsed/>
    <w:qFormat/>
    <w:uiPriority w:val="2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69"/>
    <w:semiHidden/>
    <w:unhideWhenUsed/>
    <w:qFormat/>
    <w:uiPriority w:val="9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paragraph" w:styleId="4">
    <w:name w:val="heading 2"/>
    <w:basedOn w:val="1"/>
    <w:next w:val="1"/>
    <w:link w:val="270"/>
    <w:semiHidden/>
    <w:unhideWhenUsed/>
    <w:qFormat/>
    <w:uiPriority w:val="9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5">
    <w:name w:val="heading 3"/>
    <w:basedOn w:val="1"/>
    <w:next w:val="1"/>
    <w:link w:val="271"/>
    <w:semiHidden/>
    <w:unhideWhenUsed/>
    <w:qFormat/>
    <w:uiPriority w:val="9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paragraph" w:styleId="6">
    <w:name w:val="heading 4"/>
    <w:basedOn w:val="1"/>
    <w:next w:val="1"/>
    <w:link w:val="272"/>
    <w:semiHidden/>
    <w:unhideWhenUsed/>
    <w:uiPriority w:val="9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paragraph" w:styleId="7">
    <w:name w:val="heading 5"/>
    <w:basedOn w:val="1"/>
    <w:next w:val="1"/>
    <w:link w:val="273"/>
    <w:semiHidden/>
    <w:unhideWhenUsed/>
    <w:qFormat/>
    <w:uiPriority w:val="9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1F3863" w:themeColor="accent1" w:themeShade="7F"/>
    </w:rPr>
  </w:style>
  <w:style w:type="paragraph" w:styleId="8">
    <w:name w:val="heading 6"/>
    <w:basedOn w:val="1"/>
    <w:next w:val="1"/>
    <w:link w:val="274"/>
    <w:semiHidden/>
    <w:unhideWhenUsed/>
    <w:qFormat/>
    <w:uiPriority w:val="9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1F3863" w:themeColor="accent1" w:themeShade="7F"/>
    </w:rPr>
  </w:style>
  <w:style w:type="paragraph" w:styleId="9">
    <w:name w:val="heading 7"/>
    <w:basedOn w:val="1"/>
    <w:next w:val="1"/>
    <w:link w:val="275"/>
    <w:semiHidden/>
    <w:unhideWhenUsed/>
    <w:qFormat/>
    <w:uiPriority w:val="9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10">
    <w:name w:val="heading 8"/>
    <w:basedOn w:val="1"/>
    <w:next w:val="1"/>
    <w:link w:val="276"/>
    <w:semiHidden/>
    <w:unhideWhenUsed/>
    <w:qFormat/>
    <w:uiPriority w:val="9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3F3F3F" w:themeColor="text1" w:themeTint="BF"/>
      <w:sz w:val="20"/>
      <w:szCs w:val="20"/>
    </w:rPr>
  </w:style>
  <w:style w:type="paragraph" w:styleId="11">
    <w:name w:val="heading 9"/>
    <w:basedOn w:val="1"/>
    <w:next w:val="1"/>
    <w:link w:val="277"/>
    <w:semiHidden/>
    <w:unhideWhenUsed/>
    <w:qFormat/>
    <w:uiPriority w:val="9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230">
    <w:name w:val="Default Paragraph Font"/>
    <w:semiHidden/>
    <w:unhideWhenUsed/>
    <w:qFormat/>
    <w:uiPriority w:val="1"/>
  </w:style>
  <w:style w:type="table" w:default="1" w:styleId="8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85"/>
    <w:semiHidden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 w:eastAsia="宋体" w:cs="Consolas"/>
      <w:kern w:val="2"/>
      <w:sz w:val="20"/>
      <w:szCs w:val="20"/>
      <w:lang w:val="en-US" w:eastAsia="zh-CN" w:bidi="ar-SA"/>
    </w:rPr>
  </w:style>
  <w:style w:type="paragraph" w:styleId="12">
    <w:name w:val="List 3"/>
    <w:basedOn w:val="1"/>
    <w:semiHidden/>
    <w:unhideWhenUsed/>
    <w:qFormat/>
    <w:uiPriority w:val="99"/>
    <w:pPr>
      <w:ind w:left="849" w:hanging="283"/>
      <w:contextualSpacing/>
    </w:pPr>
  </w:style>
  <w:style w:type="paragraph" w:styleId="13">
    <w:name w:val="toc 7"/>
    <w:basedOn w:val="1"/>
    <w:next w:val="1"/>
    <w:semiHidden/>
    <w:unhideWhenUsed/>
    <w:qFormat/>
    <w:uiPriority w:val="99"/>
    <w:pPr>
      <w:spacing w:after="100"/>
      <w:ind w:left="1260"/>
    </w:pPr>
  </w:style>
  <w:style w:type="paragraph" w:styleId="14">
    <w:name w:val="List Number 2"/>
    <w:basedOn w:val="1"/>
    <w:semiHidden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semiHidden/>
    <w:unhideWhenUsed/>
    <w:qFormat/>
    <w:uiPriority w:val="99"/>
    <w:pPr>
      <w:ind w:left="210" w:hanging="210"/>
    </w:pPr>
  </w:style>
  <w:style w:type="paragraph" w:styleId="16">
    <w:name w:val="List Bullet 4"/>
    <w:basedOn w:val="1"/>
    <w:semiHidden/>
    <w:unhideWhenUsed/>
    <w:qFormat/>
    <w:uiPriority w:val="99"/>
    <w:pPr>
      <w:numPr>
        <w:ilvl w:val="0"/>
        <w:numId w:val="2"/>
      </w:numPr>
      <w:contextualSpacing/>
    </w:pPr>
  </w:style>
  <w:style w:type="paragraph" w:styleId="17">
    <w:name w:val="index 8"/>
    <w:basedOn w:val="1"/>
    <w:next w:val="1"/>
    <w:semiHidden/>
    <w:unhideWhenUsed/>
    <w:qFormat/>
    <w:uiPriority w:val="99"/>
    <w:pPr>
      <w:ind w:left="1680" w:hanging="210"/>
    </w:pPr>
  </w:style>
  <w:style w:type="paragraph" w:styleId="18">
    <w:name w:val="E-mail Signature"/>
    <w:basedOn w:val="1"/>
    <w:link w:val="266"/>
    <w:semiHidden/>
    <w:unhideWhenUsed/>
    <w:qFormat/>
    <w:uiPriority w:val="99"/>
  </w:style>
  <w:style w:type="paragraph" w:styleId="19">
    <w:name w:val="List Number"/>
    <w:basedOn w:val="1"/>
    <w:semiHidden/>
    <w:unhideWhenUsed/>
    <w:qFormat/>
    <w:uiPriority w:val="99"/>
    <w:pPr>
      <w:numPr>
        <w:ilvl w:val="0"/>
        <w:numId w:val="3"/>
      </w:numPr>
      <w:contextualSpacing/>
    </w:pPr>
  </w:style>
  <w:style w:type="paragraph" w:styleId="20">
    <w:name w:val="Normal Indent"/>
    <w:basedOn w:val="1"/>
    <w:semiHidden/>
    <w:unhideWhenUsed/>
    <w:qFormat/>
    <w:uiPriority w:val="99"/>
    <w:pPr>
      <w:ind w:left="720"/>
    </w:pPr>
  </w:style>
  <w:style w:type="paragraph" w:styleId="21">
    <w:name w:val="caption"/>
    <w:basedOn w:val="1"/>
    <w:next w:val="1"/>
    <w:semiHidden/>
    <w:unhideWhenUsed/>
    <w:qFormat/>
    <w:uiPriority w:val="99"/>
    <w:pPr>
      <w:spacing w:after="200"/>
    </w:pPr>
    <w:rPr>
      <w:b/>
      <w:bCs/>
      <w:color w:val="4472C4" w:themeColor="accent1"/>
      <w:sz w:val="18"/>
      <w:szCs w:val="18"/>
    </w:rPr>
  </w:style>
  <w:style w:type="paragraph" w:styleId="22">
    <w:name w:val="index 5"/>
    <w:basedOn w:val="1"/>
    <w:next w:val="1"/>
    <w:semiHidden/>
    <w:unhideWhenUsed/>
    <w:qFormat/>
    <w:uiPriority w:val="99"/>
    <w:pPr>
      <w:ind w:left="1050" w:hanging="210"/>
    </w:pPr>
  </w:style>
  <w:style w:type="paragraph" w:styleId="23">
    <w:name w:val="List Bullet"/>
    <w:basedOn w:val="1"/>
    <w:semiHidden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envelope address"/>
    <w:basedOn w:val="1"/>
    <w:semiHidden/>
    <w:unhideWhenUsed/>
    <w:qFormat/>
    <w:uiPriority w:val="99"/>
    <w:pPr>
      <w:framePr w:w="7920" w:h="1980" w:hRule="exact" w:hSpace="180" w:wrap="auto" w:vAnchor="margin" w:hAnchor="page" w:xAlign="center" w:yAlign="bottom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25">
    <w:name w:val="Document Map"/>
    <w:basedOn w:val="1"/>
    <w:link w:val="265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26">
    <w:name w:val="toa heading"/>
    <w:basedOn w:val="1"/>
    <w:next w:val="1"/>
    <w:semiHidden/>
    <w:unhideWhenUsed/>
    <w:qFormat/>
    <w:uiPriority w:val="99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27">
    <w:name w:val="annotation text"/>
    <w:basedOn w:val="1"/>
    <w:link w:val="262"/>
    <w:semiHidden/>
    <w:unhideWhenUsed/>
    <w:qFormat/>
    <w:uiPriority w:val="99"/>
    <w:rPr>
      <w:sz w:val="20"/>
      <w:szCs w:val="20"/>
    </w:rPr>
  </w:style>
  <w:style w:type="paragraph" w:styleId="28">
    <w:name w:val="index 6"/>
    <w:basedOn w:val="1"/>
    <w:next w:val="1"/>
    <w:semiHidden/>
    <w:unhideWhenUsed/>
    <w:qFormat/>
    <w:uiPriority w:val="99"/>
    <w:pPr>
      <w:ind w:left="1260" w:hanging="210"/>
    </w:pPr>
  </w:style>
  <w:style w:type="paragraph" w:styleId="29">
    <w:name w:val="Salutation"/>
    <w:basedOn w:val="1"/>
    <w:next w:val="1"/>
    <w:link w:val="294"/>
    <w:semiHidden/>
    <w:unhideWhenUsed/>
    <w:qFormat/>
    <w:uiPriority w:val="99"/>
  </w:style>
  <w:style w:type="paragraph" w:styleId="30">
    <w:name w:val="Body Text 3"/>
    <w:basedOn w:val="1"/>
    <w:link w:val="254"/>
    <w:semiHidden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Closing"/>
    <w:basedOn w:val="1"/>
    <w:link w:val="261"/>
    <w:unhideWhenUsed/>
    <w:qFormat/>
    <w:uiPriority w:val="29"/>
    <w:pPr>
      <w:ind w:left="4252"/>
    </w:pPr>
  </w:style>
  <w:style w:type="paragraph" w:styleId="32">
    <w:name w:val="List Bullet 3"/>
    <w:basedOn w:val="1"/>
    <w:semiHidden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Body Text"/>
    <w:basedOn w:val="1"/>
    <w:link w:val="252"/>
    <w:semiHidden/>
    <w:unhideWhenUsed/>
    <w:qFormat/>
    <w:uiPriority w:val="99"/>
    <w:pPr>
      <w:spacing w:after="120"/>
    </w:pPr>
  </w:style>
  <w:style w:type="paragraph" w:styleId="34">
    <w:name w:val="Body Text Indent"/>
    <w:basedOn w:val="1"/>
    <w:link w:val="256"/>
    <w:semiHidden/>
    <w:unhideWhenUsed/>
    <w:qFormat/>
    <w:uiPriority w:val="99"/>
    <w:pPr>
      <w:spacing w:after="120"/>
      <w:ind w:left="283"/>
    </w:pPr>
  </w:style>
  <w:style w:type="paragraph" w:styleId="35">
    <w:name w:val="List Number 3"/>
    <w:basedOn w:val="1"/>
    <w:semiHidden/>
    <w:unhideWhenUsed/>
    <w:qFormat/>
    <w:uiPriority w:val="99"/>
    <w:pPr>
      <w:numPr>
        <w:ilvl w:val="0"/>
        <w:numId w:val="6"/>
      </w:numPr>
      <w:contextualSpacing/>
    </w:pPr>
  </w:style>
  <w:style w:type="paragraph" w:styleId="36">
    <w:name w:val="List 2"/>
    <w:basedOn w:val="1"/>
    <w:semiHidden/>
    <w:unhideWhenUsed/>
    <w:qFormat/>
    <w:uiPriority w:val="99"/>
    <w:pPr>
      <w:ind w:left="566" w:hanging="283"/>
      <w:contextualSpacing/>
    </w:pPr>
  </w:style>
  <w:style w:type="paragraph" w:styleId="37">
    <w:name w:val="List Continue"/>
    <w:basedOn w:val="1"/>
    <w:semiHidden/>
    <w:unhideWhenUsed/>
    <w:qFormat/>
    <w:uiPriority w:val="99"/>
    <w:pPr>
      <w:spacing w:after="120"/>
      <w:ind w:left="283"/>
      <w:contextualSpacing/>
    </w:pPr>
  </w:style>
  <w:style w:type="paragraph" w:styleId="38">
    <w:name w:val="Block Text"/>
    <w:basedOn w:val="1"/>
    <w:semiHidden/>
    <w:unhideWhenUsed/>
    <w:qFormat/>
    <w:uiPriority w:val="99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asciiTheme="minorHAnsi" w:hAnsiTheme="minorHAnsi" w:eastAsiaTheme="minorEastAsia" w:cstheme="minorBidi"/>
      <w:i/>
      <w:iCs/>
      <w:color w:val="4472C4" w:themeColor="accent1"/>
    </w:rPr>
  </w:style>
  <w:style w:type="paragraph" w:styleId="39">
    <w:name w:val="List Bullet 2"/>
    <w:basedOn w:val="1"/>
    <w:semiHidden/>
    <w:unhideWhenUsed/>
    <w:qFormat/>
    <w:uiPriority w:val="99"/>
    <w:pPr>
      <w:numPr>
        <w:ilvl w:val="0"/>
        <w:numId w:val="7"/>
      </w:numPr>
      <w:contextualSpacing/>
    </w:pPr>
  </w:style>
  <w:style w:type="paragraph" w:styleId="40">
    <w:name w:val="HTML Address"/>
    <w:basedOn w:val="1"/>
    <w:link w:val="278"/>
    <w:semiHidden/>
    <w:unhideWhenUsed/>
    <w:qFormat/>
    <w:uiPriority w:val="99"/>
    <w:rPr>
      <w:i/>
      <w:iCs/>
    </w:rPr>
  </w:style>
  <w:style w:type="paragraph" w:styleId="41">
    <w:name w:val="index 4"/>
    <w:basedOn w:val="1"/>
    <w:next w:val="1"/>
    <w:semiHidden/>
    <w:unhideWhenUsed/>
    <w:qFormat/>
    <w:uiPriority w:val="99"/>
    <w:pPr>
      <w:ind w:left="840" w:hanging="210"/>
    </w:pPr>
  </w:style>
  <w:style w:type="paragraph" w:styleId="42">
    <w:name w:val="toc 5"/>
    <w:basedOn w:val="1"/>
    <w:next w:val="1"/>
    <w:semiHidden/>
    <w:unhideWhenUsed/>
    <w:qFormat/>
    <w:uiPriority w:val="99"/>
    <w:pPr>
      <w:spacing w:after="100"/>
      <w:ind w:left="840"/>
    </w:pPr>
  </w:style>
  <w:style w:type="paragraph" w:styleId="43">
    <w:name w:val="toc 3"/>
    <w:basedOn w:val="1"/>
    <w:next w:val="1"/>
    <w:semiHidden/>
    <w:unhideWhenUsed/>
    <w:qFormat/>
    <w:uiPriority w:val="99"/>
    <w:pPr>
      <w:spacing w:after="100"/>
      <w:ind w:left="420"/>
    </w:pPr>
  </w:style>
  <w:style w:type="paragraph" w:styleId="44">
    <w:name w:val="Plain Text"/>
    <w:basedOn w:val="1"/>
    <w:link w:val="291"/>
    <w:semiHidden/>
    <w:unhideWhenUsed/>
    <w:qFormat/>
    <w:uiPriority w:val="99"/>
    <w:rPr>
      <w:rFonts w:ascii="Consolas" w:hAnsi="Consolas" w:cs="Consolas"/>
      <w:szCs w:val="21"/>
    </w:rPr>
  </w:style>
  <w:style w:type="paragraph" w:styleId="45">
    <w:name w:val="List Bullet 5"/>
    <w:basedOn w:val="1"/>
    <w:semiHidden/>
    <w:unhideWhenUsed/>
    <w:qFormat/>
    <w:uiPriority w:val="99"/>
    <w:pPr>
      <w:numPr>
        <w:ilvl w:val="0"/>
        <w:numId w:val="8"/>
      </w:numPr>
      <w:contextualSpacing/>
    </w:pPr>
  </w:style>
  <w:style w:type="paragraph" w:styleId="46">
    <w:name w:val="List Number 4"/>
    <w:basedOn w:val="1"/>
    <w:semiHidden/>
    <w:unhideWhenUsed/>
    <w:qFormat/>
    <w:uiPriority w:val="99"/>
    <w:pPr>
      <w:numPr>
        <w:ilvl w:val="0"/>
        <w:numId w:val="9"/>
      </w:numPr>
      <w:contextualSpacing/>
    </w:pPr>
  </w:style>
  <w:style w:type="paragraph" w:styleId="47">
    <w:name w:val="toc 8"/>
    <w:basedOn w:val="1"/>
    <w:next w:val="1"/>
    <w:semiHidden/>
    <w:unhideWhenUsed/>
    <w:qFormat/>
    <w:uiPriority w:val="99"/>
    <w:pPr>
      <w:spacing w:after="100"/>
      <w:ind w:left="1470"/>
    </w:pPr>
  </w:style>
  <w:style w:type="paragraph" w:styleId="48">
    <w:name w:val="index 3"/>
    <w:basedOn w:val="1"/>
    <w:next w:val="1"/>
    <w:semiHidden/>
    <w:unhideWhenUsed/>
    <w:qFormat/>
    <w:uiPriority w:val="99"/>
    <w:pPr>
      <w:ind w:left="630" w:hanging="210"/>
    </w:pPr>
  </w:style>
  <w:style w:type="paragraph" w:styleId="49">
    <w:name w:val="Date"/>
    <w:basedOn w:val="1"/>
    <w:next w:val="1"/>
    <w:link w:val="264"/>
    <w:unhideWhenUsed/>
    <w:qFormat/>
    <w:uiPriority w:val="29"/>
  </w:style>
  <w:style w:type="paragraph" w:styleId="50">
    <w:name w:val="Body Text Indent 2"/>
    <w:basedOn w:val="1"/>
    <w:link w:val="258"/>
    <w:semiHidden/>
    <w:unhideWhenUsed/>
    <w:qFormat/>
    <w:uiPriority w:val="99"/>
    <w:pPr>
      <w:spacing w:after="120" w:line="480" w:lineRule="auto"/>
      <w:ind w:left="283"/>
    </w:pPr>
  </w:style>
  <w:style w:type="paragraph" w:styleId="51">
    <w:name w:val="endnote text"/>
    <w:basedOn w:val="1"/>
    <w:link w:val="267"/>
    <w:semiHidden/>
    <w:unhideWhenUsed/>
    <w:qFormat/>
    <w:uiPriority w:val="99"/>
    <w:rPr>
      <w:sz w:val="20"/>
      <w:szCs w:val="20"/>
    </w:rPr>
  </w:style>
  <w:style w:type="paragraph" w:styleId="52">
    <w:name w:val="List Continue 5"/>
    <w:basedOn w:val="1"/>
    <w:semiHidden/>
    <w:unhideWhenUsed/>
    <w:qFormat/>
    <w:uiPriority w:val="99"/>
    <w:pPr>
      <w:spacing w:after="120"/>
      <w:ind w:left="1415"/>
      <w:contextualSpacing/>
    </w:pPr>
  </w:style>
  <w:style w:type="paragraph" w:styleId="53">
    <w:name w:val="Balloon Text"/>
    <w:basedOn w:val="1"/>
    <w:link w:val="250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4">
    <w:name w:val="footer"/>
    <w:basedOn w:val="1"/>
    <w:link w:val="249"/>
    <w:unhideWhenUsed/>
    <w:qFormat/>
    <w:uiPriority w:val="99"/>
    <w:pPr>
      <w:tabs>
        <w:tab w:val="center" w:pos="4153"/>
        <w:tab w:val="right" w:pos="8306"/>
      </w:tabs>
    </w:pPr>
  </w:style>
  <w:style w:type="paragraph" w:styleId="55">
    <w:name w:val="envelope return"/>
    <w:basedOn w:val="1"/>
    <w:semiHidden/>
    <w:unhideWhenUsed/>
    <w:qFormat/>
    <w:uiPriority w:val="99"/>
    <w:rPr>
      <w:rFonts w:asciiTheme="majorHAnsi" w:hAnsiTheme="majorHAnsi" w:eastAsiaTheme="majorEastAsia" w:cstheme="majorBidi"/>
      <w:sz w:val="20"/>
      <w:szCs w:val="20"/>
    </w:rPr>
  </w:style>
  <w:style w:type="paragraph" w:styleId="56">
    <w:name w:val="header"/>
    <w:basedOn w:val="1"/>
    <w:link w:val="248"/>
    <w:unhideWhenUsed/>
    <w:qFormat/>
    <w:uiPriority w:val="99"/>
    <w:pPr>
      <w:tabs>
        <w:tab w:val="center" w:pos="4153"/>
        <w:tab w:val="right" w:pos="8306"/>
      </w:tabs>
    </w:pPr>
  </w:style>
  <w:style w:type="paragraph" w:styleId="57">
    <w:name w:val="Signature"/>
    <w:basedOn w:val="1"/>
    <w:link w:val="295"/>
    <w:semiHidden/>
    <w:unhideWhenUsed/>
    <w:qFormat/>
    <w:uiPriority w:val="99"/>
    <w:pPr>
      <w:ind w:left="4252"/>
    </w:pPr>
  </w:style>
  <w:style w:type="paragraph" w:styleId="58">
    <w:name w:val="toc 1"/>
    <w:basedOn w:val="1"/>
    <w:next w:val="1"/>
    <w:semiHidden/>
    <w:unhideWhenUsed/>
    <w:qFormat/>
    <w:uiPriority w:val="99"/>
    <w:pPr>
      <w:spacing w:after="100"/>
    </w:pPr>
  </w:style>
  <w:style w:type="paragraph" w:styleId="59">
    <w:name w:val="List Continue 4"/>
    <w:basedOn w:val="1"/>
    <w:semiHidden/>
    <w:unhideWhenUsed/>
    <w:qFormat/>
    <w:uiPriority w:val="99"/>
    <w:pPr>
      <w:spacing w:after="120"/>
      <w:ind w:left="1132"/>
      <w:contextualSpacing/>
    </w:pPr>
  </w:style>
  <w:style w:type="paragraph" w:styleId="60">
    <w:name w:val="toc 4"/>
    <w:basedOn w:val="1"/>
    <w:next w:val="1"/>
    <w:semiHidden/>
    <w:unhideWhenUsed/>
    <w:qFormat/>
    <w:uiPriority w:val="99"/>
    <w:pPr>
      <w:spacing w:after="100"/>
      <w:ind w:left="630"/>
    </w:pPr>
  </w:style>
  <w:style w:type="paragraph" w:styleId="61">
    <w:name w:val="index heading"/>
    <w:basedOn w:val="1"/>
    <w:next w:val="62"/>
    <w:semiHidden/>
    <w:unhideWhenUsed/>
    <w:qFormat/>
    <w:uiPriority w:val="99"/>
    <w:rPr>
      <w:rFonts w:asciiTheme="majorHAnsi" w:hAnsiTheme="majorHAnsi" w:eastAsiaTheme="majorEastAsia" w:cstheme="majorBidi"/>
      <w:b/>
      <w:bCs/>
    </w:rPr>
  </w:style>
  <w:style w:type="paragraph" w:styleId="62">
    <w:name w:val="index 1"/>
    <w:basedOn w:val="1"/>
    <w:next w:val="1"/>
    <w:semiHidden/>
    <w:unhideWhenUsed/>
    <w:qFormat/>
    <w:uiPriority w:val="99"/>
    <w:pPr>
      <w:ind w:left="210" w:hanging="210"/>
    </w:pPr>
  </w:style>
  <w:style w:type="paragraph" w:styleId="63">
    <w:name w:val="Subtitle"/>
    <w:basedOn w:val="1"/>
    <w:next w:val="1"/>
    <w:link w:val="296"/>
    <w:semiHidden/>
    <w:unhideWhenUsed/>
    <w:qFormat/>
    <w:uiPriority w:val="99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paragraph" w:styleId="64">
    <w:name w:val="List Number 5"/>
    <w:basedOn w:val="1"/>
    <w:semiHidden/>
    <w:unhideWhenUsed/>
    <w:qFormat/>
    <w:uiPriority w:val="99"/>
    <w:pPr>
      <w:numPr>
        <w:ilvl w:val="0"/>
        <w:numId w:val="10"/>
      </w:numPr>
      <w:contextualSpacing/>
    </w:pPr>
  </w:style>
  <w:style w:type="paragraph" w:styleId="65">
    <w:name w:val="List"/>
    <w:basedOn w:val="1"/>
    <w:semiHidden/>
    <w:unhideWhenUsed/>
    <w:qFormat/>
    <w:uiPriority w:val="99"/>
    <w:pPr>
      <w:ind w:left="283" w:hanging="283"/>
      <w:contextualSpacing/>
    </w:pPr>
  </w:style>
  <w:style w:type="paragraph" w:styleId="66">
    <w:name w:val="footnote text"/>
    <w:basedOn w:val="1"/>
    <w:link w:val="268"/>
    <w:semiHidden/>
    <w:unhideWhenUsed/>
    <w:qFormat/>
    <w:uiPriority w:val="99"/>
    <w:rPr>
      <w:sz w:val="20"/>
      <w:szCs w:val="20"/>
    </w:rPr>
  </w:style>
  <w:style w:type="paragraph" w:styleId="67">
    <w:name w:val="toc 6"/>
    <w:basedOn w:val="1"/>
    <w:next w:val="1"/>
    <w:semiHidden/>
    <w:unhideWhenUsed/>
    <w:qFormat/>
    <w:uiPriority w:val="99"/>
    <w:pPr>
      <w:spacing w:after="100"/>
      <w:ind w:left="1050"/>
    </w:pPr>
  </w:style>
  <w:style w:type="paragraph" w:styleId="68">
    <w:name w:val="List 5"/>
    <w:basedOn w:val="1"/>
    <w:semiHidden/>
    <w:unhideWhenUsed/>
    <w:qFormat/>
    <w:uiPriority w:val="99"/>
    <w:pPr>
      <w:ind w:left="1415" w:hanging="283"/>
      <w:contextualSpacing/>
    </w:pPr>
  </w:style>
  <w:style w:type="paragraph" w:styleId="69">
    <w:name w:val="Body Text Indent 3"/>
    <w:basedOn w:val="1"/>
    <w:link w:val="259"/>
    <w:semiHidden/>
    <w:unhideWhenUsed/>
    <w:qFormat/>
    <w:uiPriority w:val="99"/>
    <w:pPr>
      <w:spacing w:after="120"/>
      <w:ind w:left="283"/>
    </w:pPr>
    <w:rPr>
      <w:sz w:val="16"/>
      <w:szCs w:val="16"/>
    </w:rPr>
  </w:style>
  <w:style w:type="paragraph" w:styleId="70">
    <w:name w:val="index 7"/>
    <w:basedOn w:val="1"/>
    <w:next w:val="1"/>
    <w:semiHidden/>
    <w:unhideWhenUsed/>
    <w:qFormat/>
    <w:uiPriority w:val="99"/>
    <w:pPr>
      <w:ind w:left="1470" w:hanging="210"/>
    </w:pPr>
  </w:style>
  <w:style w:type="paragraph" w:styleId="71">
    <w:name w:val="index 9"/>
    <w:basedOn w:val="1"/>
    <w:next w:val="1"/>
    <w:semiHidden/>
    <w:unhideWhenUsed/>
    <w:qFormat/>
    <w:uiPriority w:val="99"/>
    <w:pPr>
      <w:ind w:left="1890" w:hanging="210"/>
    </w:pPr>
  </w:style>
  <w:style w:type="paragraph" w:styleId="72">
    <w:name w:val="table of figures"/>
    <w:basedOn w:val="1"/>
    <w:next w:val="1"/>
    <w:semiHidden/>
    <w:unhideWhenUsed/>
    <w:qFormat/>
    <w:uiPriority w:val="99"/>
  </w:style>
  <w:style w:type="paragraph" w:styleId="73">
    <w:name w:val="toc 2"/>
    <w:basedOn w:val="1"/>
    <w:next w:val="1"/>
    <w:semiHidden/>
    <w:unhideWhenUsed/>
    <w:qFormat/>
    <w:uiPriority w:val="99"/>
    <w:pPr>
      <w:spacing w:after="100"/>
      <w:ind w:left="210"/>
    </w:pPr>
  </w:style>
  <w:style w:type="paragraph" w:styleId="74">
    <w:name w:val="toc 9"/>
    <w:basedOn w:val="1"/>
    <w:next w:val="1"/>
    <w:semiHidden/>
    <w:unhideWhenUsed/>
    <w:qFormat/>
    <w:uiPriority w:val="99"/>
    <w:pPr>
      <w:spacing w:after="100"/>
      <w:ind w:left="1680"/>
    </w:pPr>
  </w:style>
  <w:style w:type="paragraph" w:styleId="75">
    <w:name w:val="Body Text 2"/>
    <w:basedOn w:val="1"/>
    <w:link w:val="253"/>
    <w:semiHidden/>
    <w:unhideWhenUsed/>
    <w:qFormat/>
    <w:uiPriority w:val="99"/>
    <w:pPr>
      <w:spacing w:after="120" w:line="480" w:lineRule="auto"/>
    </w:pPr>
  </w:style>
  <w:style w:type="paragraph" w:styleId="76">
    <w:name w:val="List 4"/>
    <w:basedOn w:val="1"/>
    <w:semiHidden/>
    <w:unhideWhenUsed/>
    <w:qFormat/>
    <w:uiPriority w:val="99"/>
    <w:pPr>
      <w:ind w:left="1132" w:hanging="283"/>
      <w:contextualSpacing/>
    </w:pPr>
  </w:style>
  <w:style w:type="paragraph" w:styleId="77">
    <w:name w:val="List Continue 2"/>
    <w:basedOn w:val="1"/>
    <w:semiHidden/>
    <w:unhideWhenUsed/>
    <w:qFormat/>
    <w:uiPriority w:val="99"/>
    <w:pPr>
      <w:spacing w:after="120"/>
      <w:ind w:left="566"/>
      <w:contextualSpacing/>
    </w:pPr>
  </w:style>
  <w:style w:type="paragraph" w:styleId="78">
    <w:name w:val="Message Header"/>
    <w:basedOn w:val="1"/>
    <w:link w:val="286"/>
    <w:semiHidden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paragraph" w:styleId="79">
    <w:name w:val="HTML Preformatted"/>
    <w:basedOn w:val="1"/>
    <w:link w:val="279"/>
    <w:semiHidden/>
    <w:unhideWhenUsed/>
    <w:qFormat/>
    <w:uiPriority w:val="99"/>
    <w:rPr>
      <w:rFonts w:ascii="Consolas" w:hAnsi="Consolas" w:cs="Consolas"/>
      <w:sz w:val="20"/>
      <w:szCs w:val="20"/>
    </w:rPr>
  </w:style>
  <w:style w:type="paragraph" w:styleId="80">
    <w:name w:val="Normal (Web)"/>
    <w:basedOn w:val="1"/>
    <w:semiHidden/>
    <w:unhideWhenUsed/>
    <w:qFormat/>
    <w:uiPriority w:val="99"/>
    <w:rPr>
      <w:rFonts w:ascii="Times New Roman" w:hAnsi="Times New Roman"/>
      <w:sz w:val="24"/>
      <w:szCs w:val="24"/>
    </w:rPr>
  </w:style>
  <w:style w:type="paragraph" w:styleId="81">
    <w:name w:val="List Continue 3"/>
    <w:basedOn w:val="1"/>
    <w:semiHidden/>
    <w:unhideWhenUsed/>
    <w:qFormat/>
    <w:uiPriority w:val="99"/>
    <w:pPr>
      <w:spacing w:after="120"/>
      <w:ind w:left="849"/>
      <w:contextualSpacing/>
    </w:pPr>
  </w:style>
  <w:style w:type="paragraph" w:styleId="82">
    <w:name w:val="index 2"/>
    <w:basedOn w:val="1"/>
    <w:next w:val="1"/>
    <w:semiHidden/>
    <w:unhideWhenUsed/>
    <w:qFormat/>
    <w:uiPriority w:val="99"/>
    <w:pPr>
      <w:ind w:left="420" w:hanging="210"/>
    </w:pPr>
  </w:style>
  <w:style w:type="paragraph" w:styleId="83">
    <w:name w:val="Title"/>
    <w:basedOn w:val="1"/>
    <w:next w:val="1"/>
    <w:link w:val="299"/>
    <w:semiHidden/>
    <w:unhideWhenUsed/>
    <w:qFormat/>
    <w:uiPriority w:val="99"/>
    <w:pPr>
      <w:pBdr>
        <w:bottom w:val="single" w:color="4472C4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paragraph" w:styleId="84">
    <w:name w:val="annotation subject"/>
    <w:basedOn w:val="27"/>
    <w:next w:val="27"/>
    <w:link w:val="263"/>
    <w:semiHidden/>
    <w:unhideWhenUsed/>
    <w:qFormat/>
    <w:uiPriority w:val="99"/>
    <w:rPr>
      <w:b/>
      <w:bCs/>
    </w:rPr>
  </w:style>
  <w:style w:type="paragraph" w:styleId="85">
    <w:name w:val="Body Text First Indent"/>
    <w:basedOn w:val="33"/>
    <w:link w:val="255"/>
    <w:semiHidden/>
    <w:unhideWhenUsed/>
    <w:qFormat/>
    <w:uiPriority w:val="99"/>
    <w:pPr>
      <w:spacing w:after="0"/>
      <w:ind w:firstLine="360"/>
    </w:pPr>
  </w:style>
  <w:style w:type="paragraph" w:styleId="86">
    <w:name w:val="Body Text First Indent 2"/>
    <w:basedOn w:val="34"/>
    <w:link w:val="257"/>
    <w:semiHidden/>
    <w:unhideWhenUsed/>
    <w:qFormat/>
    <w:uiPriority w:val="99"/>
    <w:pPr>
      <w:spacing w:after="0"/>
      <w:ind w:left="360" w:firstLine="360"/>
    </w:pPr>
  </w:style>
  <w:style w:type="table" w:styleId="88">
    <w:name w:val="Table Grid"/>
    <w:basedOn w:val="87"/>
    <w:semiHidden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9">
    <w:name w:val="Table Theme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Colorful 1"/>
    <w:basedOn w:val="87"/>
    <w:semiHidden/>
    <w:unhideWhenUsed/>
    <w:qFormat/>
    <w:uiPriority w:val="99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1">
    <w:name w:val="Table Colorful 2"/>
    <w:basedOn w:val="87"/>
    <w:semiHidden/>
    <w:unhideWhenUsed/>
    <w:qFormat/>
    <w:uiPriority w:val="99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3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3">
    <w:name w:val="Table Elegant"/>
    <w:basedOn w:val="87"/>
    <w:semiHidden/>
    <w:unhideWhenUsed/>
    <w:qFormat/>
    <w:uiPriority w:val="99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4">
    <w:name w:val="Table Classic 1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2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3"/>
    <w:basedOn w:val="87"/>
    <w:semiHidden/>
    <w:unhideWhenUsed/>
    <w:qFormat/>
    <w:uiPriority w:val="99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4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8">
    <w:name w:val="Table Simple 1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99">
    <w:name w:val="Table Simple 2"/>
    <w:basedOn w:val="87"/>
    <w:semiHidden/>
    <w:unhideWhenUsed/>
    <w:qFormat/>
    <w:uiPriority w:val="99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0">
    <w:name w:val="Table Simple 3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1">
    <w:name w:val="Table Subtle 1"/>
    <w:basedOn w:val="87"/>
    <w:semiHidden/>
    <w:unhideWhenUsed/>
    <w:qFormat/>
    <w:uiPriority w:val="99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2">
    <w:name w:val="Table Subtle 2"/>
    <w:basedOn w:val="87"/>
    <w:semiHidden/>
    <w:unhideWhenUsed/>
    <w:qFormat/>
    <w:uiPriority w:val="99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3D effects 1"/>
    <w:basedOn w:val="87"/>
    <w:semiHidden/>
    <w:unhideWhenUsed/>
    <w:qFormat/>
    <w:uiPriority w:val="99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4">
    <w:name w:val="Table 3D effects 2"/>
    <w:basedOn w:val="87"/>
    <w:semiHidden/>
    <w:unhideWhenUsed/>
    <w:qFormat/>
    <w:uiPriority w:val="99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3D effects 3"/>
    <w:basedOn w:val="87"/>
    <w:semiHidden/>
    <w:unhideWhenUsed/>
    <w:qFormat/>
    <w:uiPriority w:val="99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List 1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2"/>
    <w:basedOn w:val="87"/>
    <w:semiHidden/>
    <w:unhideWhenUsed/>
    <w:qFormat/>
    <w:uiPriority w:val="99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3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4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0">
    <w:name w:val="Table List 5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6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2">
    <w:name w:val="Table List 7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3">
    <w:name w:val="Table List 8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4">
    <w:name w:val="Table Contemporary"/>
    <w:basedOn w:val="87"/>
    <w:semiHidden/>
    <w:unhideWhenUsed/>
    <w:qFormat/>
    <w:uiPriority w:val="99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5">
    <w:name w:val="Table Columns 1"/>
    <w:basedOn w:val="87"/>
    <w:semiHidden/>
    <w:unhideWhenUsed/>
    <w:qFormat/>
    <w:uiPriority w:val="99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6">
    <w:name w:val="Table Columns 2"/>
    <w:basedOn w:val="87"/>
    <w:semiHidden/>
    <w:unhideWhenUsed/>
    <w:qFormat/>
    <w:uiPriority w:val="99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3"/>
    <w:basedOn w:val="87"/>
    <w:semiHidden/>
    <w:unhideWhenUsed/>
    <w:qFormat/>
    <w:uiPriority w:val="99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4"/>
    <w:basedOn w:val="87"/>
    <w:semiHidden/>
    <w:unhideWhenUsed/>
    <w:qFormat/>
    <w:uiPriority w:val="99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9">
    <w:name w:val="Table Columns 5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0">
    <w:name w:val="Table Grid 1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1">
    <w:name w:val="Table Grid 2"/>
    <w:basedOn w:val="87"/>
    <w:semiHidden/>
    <w:unhideWhenUsed/>
    <w:qFormat/>
    <w:uiPriority w:val="99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Grid 3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3">
    <w:name w:val="Table Grid 4"/>
    <w:basedOn w:val="87"/>
    <w:semiHidden/>
    <w:unhideWhenUsed/>
    <w:qFormat/>
    <w:uiPriority w:val="99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4">
    <w:name w:val="Table Grid 5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5">
    <w:name w:val="Table Grid 6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7"/>
    <w:basedOn w:val="87"/>
    <w:semiHidden/>
    <w:unhideWhenUsed/>
    <w:qFormat/>
    <w:uiPriority w:val="99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8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8">
    <w:name w:val="Table Web 1"/>
    <w:basedOn w:val="87"/>
    <w:semiHidden/>
    <w:unhideWhenUsed/>
    <w:qFormat/>
    <w:uiPriority w:val="99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2"/>
    <w:basedOn w:val="87"/>
    <w:semiHidden/>
    <w:unhideWhenUsed/>
    <w:qFormat/>
    <w:uiPriority w:val="99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3"/>
    <w:basedOn w:val="87"/>
    <w:semiHidden/>
    <w:unhideWhenUsed/>
    <w:qFormat/>
    <w:uiPriority w:val="99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Professional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2">
    <w:name w:val="Light Shading"/>
    <w:basedOn w:val="87"/>
    <w:semiHidden/>
    <w:unhideWhenUsed/>
    <w:qFormat/>
    <w:uiPriority w:val="99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33">
    <w:name w:val="Light Shading Accent 1"/>
    <w:basedOn w:val="87"/>
    <w:semiHidden/>
    <w:unhideWhenUsed/>
    <w:qFormat/>
    <w:uiPriority w:val="99"/>
    <w:rPr>
      <w:color w:val="2F5496" w:themeColor="accent1" w:themeShade="BF"/>
    </w:rPr>
    <w:tblPr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</w:style>
  <w:style w:type="table" w:styleId="134">
    <w:name w:val="Light Shading Accent 2"/>
    <w:basedOn w:val="87"/>
    <w:semiHidden/>
    <w:unhideWhenUsed/>
    <w:qFormat/>
    <w:uiPriority w:val="99"/>
    <w:rPr>
      <w:color w:val="C55911" w:themeColor="accent2" w:themeShade="BF"/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</w:style>
  <w:style w:type="table" w:styleId="135">
    <w:name w:val="Light Shading Accent 3"/>
    <w:basedOn w:val="87"/>
    <w:semiHidden/>
    <w:unhideWhenUsed/>
    <w:qFormat/>
    <w:uiPriority w:val="99"/>
    <w:rPr>
      <w:color w:val="7B7B7B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36">
    <w:name w:val="Light Shading Accent 4"/>
    <w:basedOn w:val="87"/>
    <w:semiHidden/>
    <w:unhideWhenUsed/>
    <w:qFormat/>
    <w:uiPriority w:val="99"/>
    <w:rPr>
      <w:color w:val="BE8F00" w:themeColor="accent4" w:themeShade="BF"/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</w:style>
  <w:style w:type="table" w:styleId="137">
    <w:name w:val="Light Shading Accent 5"/>
    <w:basedOn w:val="87"/>
    <w:semiHidden/>
    <w:unhideWhenUsed/>
    <w:qFormat/>
    <w:uiPriority w:val="99"/>
    <w:rPr>
      <w:color w:val="2E75B5" w:themeColor="accent5" w:themeShade="BF"/>
    </w:rPr>
    <w:tblPr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138">
    <w:name w:val="Light Shading Accent 6"/>
    <w:basedOn w:val="87"/>
    <w:semiHidden/>
    <w:unhideWhenUsed/>
    <w:qFormat/>
    <w:uiPriority w:val="99"/>
    <w:rPr>
      <w:color w:val="538135" w:themeColor="accent6" w:themeShade="BF"/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139">
    <w:name w:val="Light List"/>
    <w:basedOn w:val="87"/>
    <w:semiHidden/>
    <w:unhideWhenUsed/>
    <w:qFormat/>
    <w:uiPriority w:val="99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40">
    <w:name w:val="Light List Accent 1"/>
    <w:basedOn w:val="87"/>
    <w:semiHidden/>
    <w:unhideWhenUsed/>
    <w:qFormat/>
    <w:uiPriority w:val="99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table" w:styleId="141">
    <w:name w:val="Light List Accent 2"/>
    <w:basedOn w:val="87"/>
    <w:semiHidden/>
    <w:unhideWhenUsed/>
    <w:qFormat/>
    <w:uiPriority w:val="99"/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142">
    <w:name w:val="Light List Accent 3"/>
    <w:basedOn w:val="87"/>
    <w:semiHidden/>
    <w:unhideWhenUsed/>
    <w:qFormat/>
    <w:uiPriority w:val="99"/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143">
    <w:name w:val="Light List Accent 4"/>
    <w:basedOn w:val="87"/>
    <w:semiHidden/>
    <w:unhideWhenUsed/>
    <w:qFormat/>
    <w:uiPriority w:val="99"/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144">
    <w:name w:val="Light List Accent 5"/>
    <w:basedOn w:val="87"/>
    <w:semiHidden/>
    <w:unhideWhenUsed/>
    <w:qFormat/>
    <w:uiPriority w:val="99"/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</w:style>
  <w:style w:type="table" w:styleId="145">
    <w:name w:val="Light List Accent 6"/>
    <w:basedOn w:val="87"/>
    <w:semiHidden/>
    <w:unhideWhenUsed/>
    <w:qFormat/>
    <w:uiPriority w:val="99"/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146">
    <w:name w:val="Light Grid"/>
    <w:basedOn w:val="87"/>
    <w:semiHidden/>
    <w:unhideWhenUsed/>
    <w:qFormat/>
    <w:uiPriority w:val="99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47">
    <w:name w:val="Light Grid Accent 1"/>
    <w:basedOn w:val="87"/>
    <w:semiHidden/>
    <w:unhideWhenUsed/>
    <w:qFormat/>
    <w:uiPriority w:val="99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table" w:styleId="148">
    <w:name w:val="Light Grid Accent 2"/>
    <w:basedOn w:val="87"/>
    <w:semiHidden/>
    <w:unhideWhenUsed/>
    <w:qFormat/>
    <w:uiPriority w:val="99"/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  <w:shd w:val="clear" w:color="auto" w:fill="FADECC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</w:tcPr>
    </w:tblStylePr>
  </w:style>
  <w:style w:type="table" w:styleId="149">
    <w:name w:val="Light Grid Accent 3"/>
    <w:basedOn w:val="87"/>
    <w:semiHidden/>
    <w:unhideWhenUsed/>
    <w:qFormat/>
    <w:uiPriority w:val="99"/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</w:tcPr>
    </w:tblStylePr>
  </w:style>
  <w:style w:type="table" w:styleId="150">
    <w:name w:val="Light Grid Accent 4"/>
    <w:basedOn w:val="87"/>
    <w:semiHidden/>
    <w:unhideWhenUsed/>
    <w:qFormat/>
    <w:uiPriority w:val="99"/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  <w:shd w:val="clear" w:color="auto" w:fill="FFEFBF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</w:tcPr>
    </w:tblStylePr>
  </w:style>
  <w:style w:type="table" w:styleId="151">
    <w:name w:val="Light Grid Accent 5"/>
    <w:basedOn w:val="87"/>
    <w:semiHidden/>
    <w:unhideWhenUsed/>
    <w:qFormat/>
    <w:uiPriority w:val="99"/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</w:tcPr>
    </w:tblStylePr>
  </w:style>
  <w:style w:type="table" w:styleId="152">
    <w:name w:val="Light Grid Accent 6"/>
    <w:basedOn w:val="87"/>
    <w:semiHidden/>
    <w:unhideWhenUsed/>
    <w:qFormat/>
    <w:uiPriority w:val="99"/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</w:tcPr>
    </w:tblStylePr>
  </w:style>
  <w:style w:type="table" w:styleId="153">
    <w:name w:val="Medium Shading 1"/>
    <w:basedOn w:val="87"/>
    <w:semiHidden/>
    <w:unhideWhenUsed/>
    <w:qFormat/>
    <w:uiPriority w:val="99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4">
    <w:name w:val="Medium Shading 1 Accent 1"/>
    <w:basedOn w:val="87"/>
    <w:semiHidden/>
    <w:unhideWhenUsed/>
    <w:qFormat/>
    <w:uiPriority w:val="99"/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295D2" w:themeColor="accent1" w:themeTint="BF" w:sz="8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1" w:themeTint="BF" w:sz="6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C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5">
    <w:name w:val="Medium Shading 1 Accent 2"/>
    <w:basedOn w:val="87"/>
    <w:semiHidden/>
    <w:unhideWhenUsed/>
    <w:qFormat/>
    <w:uiPriority w:val="99"/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6">
    <w:name w:val="Medium Shading 1 Accent 3"/>
    <w:basedOn w:val="87"/>
    <w:semiHidden/>
    <w:unhideWhenUsed/>
    <w:qFormat/>
    <w:uiPriority w:val="99"/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7">
    <w:name w:val="Medium Shading 1 Accent 4"/>
    <w:basedOn w:val="87"/>
    <w:semiHidden/>
    <w:unhideWhenUsed/>
    <w:qFormat/>
    <w:uiPriority w:val="99"/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CF3F" w:themeColor="accent4" w:themeTint="BF" w:sz="8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3F" w:themeColor="accent4" w:themeTint="BF" w:sz="6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8">
    <w:name w:val="Medium Shading 1 Accent 5"/>
    <w:basedOn w:val="87"/>
    <w:semiHidden/>
    <w:unhideWhenUsed/>
    <w:qFormat/>
    <w:uiPriority w:val="99"/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4B4DF" w:themeColor="accent5" w:themeTint="BF" w:sz="8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4DF" w:themeColor="accent5" w:themeTint="BF" w:sz="6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9">
    <w:name w:val="Medium Shading 1 Accent 6"/>
    <w:basedOn w:val="87"/>
    <w:semiHidden/>
    <w:unhideWhenUsed/>
    <w:qFormat/>
    <w:uiPriority w:val="99"/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0">
    <w:name w:val="Medium Shading 2"/>
    <w:basedOn w:val="87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1">
    <w:name w:val="Medium Shading 2 Accent 1"/>
    <w:basedOn w:val="87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2">
    <w:name w:val="Medium Shading 2 Accent 2"/>
    <w:basedOn w:val="87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3">
    <w:name w:val="Medium Shading 2 Accent 3"/>
    <w:basedOn w:val="87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4">
    <w:name w:val="Medium Shading 2 Accent 4"/>
    <w:basedOn w:val="87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5">
    <w:name w:val="Medium Shading 2 Accent 5"/>
    <w:basedOn w:val="87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6">
    <w:name w:val="Medium Shading 2 Accent 6"/>
    <w:basedOn w:val="87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7">
    <w:name w:val="Medium List 1"/>
    <w:basedOn w:val="87"/>
    <w:semiHidden/>
    <w:unhideWhenUsed/>
    <w:qFormat/>
    <w:uiPriority w:val="99"/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68">
    <w:name w:val="Medium List 1 Accent 1"/>
    <w:basedOn w:val="87"/>
    <w:semiHidden/>
    <w:unhideWhenUsed/>
    <w:qFormat/>
    <w:uiPriority w:val="99"/>
    <w:rPr>
      <w:color w:val="000000" w:themeColor="text1"/>
    </w:rPr>
    <w:tblPr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shd w:val="clear" w:color="auto" w:fill="D0DCF0" w:themeFill="accent1" w:themeFillTint="3F"/>
      </w:tcPr>
    </w:tblStylePr>
  </w:style>
  <w:style w:type="table" w:styleId="169">
    <w:name w:val="Medium List 1 Accent 2"/>
    <w:basedOn w:val="87"/>
    <w:semiHidden/>
    <w:unhideWhenUsed/>
    <w:qFormat/>
    <w:uiPriority w:val="99"/>
    <w:rPr>
      <w:color w:val="000000" w:themeColor="text1"/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shd w:val="clear" w:color="auto" w:fill="FADECC" w:themeFill="accent2" w:themeFillTint="3F"/>
      </w:tcPr>
    </w:tblStylePr>
  </w:style>
  <w:style w:type="table" w:styleId="170">
    <w:name w:val="Medium List 1 Accent 3"/>
    <w:basedOn w:val="87"/>
    <w:semiHidden/>
    <w:unhideWhenUsed/>
    <w:qFormat/>
    <w:uiPriority w:val="99"/>
    <w:rPr>
      <w:color w:val="000000" w:themeColor="text1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71">
    <w:name w:val="Medium List 1 Accent 4"/>
    <w:basedOn w:val="87"/>
    <w:semiHidden/>
    <w:unhideWhenUsed/>
    <w:qFormat/>
    <w:uiPriority w:val="99"/>
    <w:rPr>
      <w:color w:val="000000" w:themeColor="text1"/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shd w:val="clear" w:color="auto" w:fill="FFEFBF" w:themeFill="accent4" w:themeFillTint="3F"/>
      </w:tcPr>
    </w:tblStylePr>
  </w:style>
  <w:style w:type="table" w:styleId="172">
    <w:name w:val="Medium List 1 Accent 5"/>
    <w:basedOn w:val="87"/>
    <w:semiHidden/>
    <w:unhideWhenUsed/>
    <w:qFormat/>
    <w:uiPriority w:val="99"/>
    <w:rPr>
      <w:color w:val="000000" w:themeColor="text1"/>
    </w:rPr>
    <w:tblPr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73">
    <w:name w:val="Medium List 1 Accent 6"/>
    <w:basedOn w:val="87"/>
    <w:semiHidden/>
    <w:unhideWhenUsed/>
    <w:qFormat/>
    <w:uiPriority w:val="99"/>
    <w:rPr>
      <w:color w:val="000000" w:themeColor="text1"/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174">
    <w:name w:val="Medium List 2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5">
    <w:name w:val="Medium List 2 Accent 1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472C4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C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6">
    <w:name w:val="Medium List 2 Accent 2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7">
    <w:name w:val="Medium List 2 Accent 3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8">
    <w:name w:val="Medium List 2 Accent 4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9">
    <w:name w:val="Medium List 2 Accent 5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0">
    <w:name w:val="Medium List 2 Accent 6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1">
    <w:name w:val="Medium Grid 1"/>
    <w:basedOn w:val="87"/>
    <w:semiHidden/>
    <w:unhideWhenUsed/>
    <w:qFormat/>
    <w:uiPriority w:val="99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2">
    <w:name w:val="Medium Grid 1 Accent 1"/>
    <w:basedOn w:val="87"/>
    <w:semiHidden/>
    <w:unhideWhenUsed/>
    <w:qFormat/>
    <w:uiPriority w:val="99"/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  <w:insideV w:val="single" w:color="7295D2" w:themeColor="accent1" w:themeTint="BF" w:sz="8" w:space="0"/>
      </w:tblBorders>
    </w:tblPr>
    <w:tcPr>
      <w:shd w:val="clear" w:color="auto" w:fill="D0DC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83">
    <w:name w:val="Medium Grid 1 Accent 2"/>
    <w:basedOn w:val="87"/>
    <w:semiHidden/>
    <w:unhideWhenUsed/>
    <w:qFormat/>
    <w:uiPriority w:val="99"/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84">
    <w:name w:val="Medium Grid 1 Accent 3"/>
    <w:basedOn w:val="87"/>
    <w:semiHidden/>
    <w:unhideWhenUsed/>
    <w:qFormat/>
    <w:uiPriority w:val="99"/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85">
    <w:name w:val="Medium Grid 1 Accent 4"/>
    <w:basedOn w:val="87"/>
    <w:semiHidden/>
    <w:unhideWhenUsed/>
    <w:qFormat/>
    <w:uiPriority w:val="99"/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  <w:insideV w:val="single" w:color="FFCF3F" w:themeColor="accent4" w:themeTint="BF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3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186">
    <w:name w:val="Medium Grid 1 Accent 5"/>
    <w:basedOn w:val="87"/>
    <w:semiHidden/>
    <w:unhideWhenUsed/>
    <w:qFormat/>
    <w:uiPriority w:val="99"/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  <w:insideV w:val="single" w:color="84B4DF" w:themeColor="accent5" w:themeTint="BF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4D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187">
    <w:name w:val="Medium Grid 1 Accent 6"/>
    <w:basedOn w:val="87"/>
    <w:semiHidden/>
    <w:unhideWhenUsed/>
    <w:qFormat/>
    <w:uiPriority w:val="99"/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table" w:styleId="188">
    <w:name w:val="Medium Grid 2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89">
    <w:name w:val="Medium Grid 2 Accent 1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cPr>
      <w:shd w:val="clear" w:color="auto" w:fill="D0DC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0">
    <w:name w:val="Medium Grid 2 Accent 2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1">
    <w:name w:val="Medium Grid 2 Accent 3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2">
    <w:name w:val="Medium Grid 2 Accent 4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C" w:themeFill="accent4" w:themeFillTint="33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DF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3">
    <w:name w:val="Medium Grid 2 Accent 5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DCD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4">
    <w:name w:val="Medium Grid 2 Accent 6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7D8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5">
    <w:name w:val="Medium Grid 3"/>
    <w:basedOn w:val="87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96">
    <w:name w:val="Medium Grid 3 Accent 1"/>
    <w:basedOn w:val="87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C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1B8E1" w:themeFill="accent1" w:themeFillTint="7F"/>
      </w:tcPr>
    </w:tblStylePr>
  </w:style>
  <w:style w:type="table" w:styleId="197">
    <w:name w:val="Medium Grid 3 Accent 2"/>
    <w:basedOn w:val="87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BE98" w:themeFill="accent2" w:themeFillTint="7F"/>
      </w:tcPr>
    </w:tblStylePr>
  </w:style>
  <w:style w:type="table" w:styleId="198">
    <w:name w:val="Medium Grid 3 Accent 3"/>
    <w:basedOn w:val="87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2D2D2" w:themeFill="accent3" w:themeFillTint="7F"/>
      </w:tcPr>
    </w:tblStylePr>
  </w:style>
  <w:style w:type="table" w:styleId="199">
    <w:name w:val="Medium Grid 3 Accent 4"/>
    <w:basedOn w:val="87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B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7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DF7F" w:themeFill="accent4" w:themeFillTint="7F"/>
      </w:tcPr>
    </w:tblStylePr>
  </w:style>
  <w:style w:type="table" w:styleId="200">
    <w:name w:val="Medium Grid 3 Accent 5"/>
    <w:basedOn w:val="87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DE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DCDEA" w:themeFill="accent5" w:themeFillTint="7F"/>
      </w:tcPr>
    </w:tblStylePr>
  </w:style>
  <w:style w:type="table" w:styleId="201">
    <w:name w:val="Medium Grid 3 Accent 6"/>
    <w:basedOn w:val="87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7D8A1" w:themeFill="accent6" w:themeFillTint="7F"/>
      </w:tcPr>
    </w:tblStylePr>
  </w:style>
  <w:style w:type="table" w:styleId="202">
    <w:name w:val="Dark List"/>
    <w:basedOn w:val="87"/>
    <w:semiHidden/>
    <w:unhideWhenUsed/>
    <w:qFormat/>
    <w:uiPriority w:val="9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03">
    <w:name w:val="Dark List Accent 1"/>
    <w:basedOn w:val="87"/>
    <w:semiHidden/>
    <w:unhideWhenUsed/>
    <w:qFormat/>
    <w:uiPriority w:val="99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8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204">
    <w:name w:val="Dark List Accent 2"/>
    <w:basedOn w:val="87"/>
    <w:semiHidden/>
    <w:unhideWhenUsed/>
    <w:qFormat/>
    <w:uiPriority w:val="99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</w:style>
  <w:style w:type="table" w:styleId="205">
    <w:name w:val="Dark List Accent 3"/>
    <w:basedOn w:val="87"/>
    <w:semiHidden/>
    <w:unhideWhenUsed/>
    <w:qFormat/>
    <w:uiPriority w:val="99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206">
    <w:name w:val="Dark List Accent 4"/>
    <w:basedOn w:val="87"/>
    <w:semiHidden/>
    <w:unhideWhenUsed/>
    <w:qFormat/>
    <w:uiPriority w:val="99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E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</w:style>
  <w:style w:type="table" w:styleId="207">
    <w:name w:val="Dark List Accent 5"/>
    <w:basedOn w:val="87"/>
    <w:semiHidden/>
    <w:unhideWhenUsed/>
    <w:qFormat/>
    <w:uiPriority w:val="99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5B5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</w:style>
  <w:style w:type="table" w:styleId="208">
    <w:name w:val="Dark List Accent 6"/>
    <w:basedOn w:val="87"/>
    <w:semiHidden/>
    <w:unhideWhenUsed/>
    <w:qFormat/>
    <w:uiPriority w:val="99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209">
    <w:name w:val="Colorful Shading"/>
    <w:basedOn w:val="87"/>
    <w:semiHidden/>
    <w:unhideWhenUsed/>
    <w:qFormat/>
    <w:uiPriority w:val="99"/>
    <w:rPr>
      <w:color w:val="000000" w:themeColor="text1"/>
    </w:rPr>
    <w:tblPr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10">
    <w:name w:val="Colorful Shading Accent 1"/>
    <w:basedOn w:val="87"/>
    <w:semiHidden/>
    <w:unhideWhenUsed/>
    <w:qFormat/>
    <w:uiPriority w:val="99"/>
    <w:rPr>
      <w:color w:val="000000" w:themeColor="text1"/>
    </w:rPr>
    <w:tblPr>
      <w:tblBorders>
        <w:top w:val="single" w:color="ED7D31" w:themeColor="accent2" w:sz="2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5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11">
    <w:name w:val="Colorful Shading Accent 2"/>
    <w:basedOn w:val="87"/>
    <w:semiHidden/>
    <w:unhideWhenUsed/>
    <w:qFormat/>
    <w:uiPriority w:val="99"/>
    <w:rPr>
      <w:color w:val="000000" w:themeColor="text1"/>
    </w:rPr>
    <w:tblPr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D48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D48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8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12">
    <w:name w:val="Colorful Shading Accent 3"/>
    <w:basedOn w:val="87"/>
    <w:semiHidden/>
    <w:unhideWhenUsed/>
    <w:qFormat/>
    <w:uiPriority w:val="99"/>
    <w:rPr>
      <w:color w:val="000000" w:themeColor="text1"/>
    </w:rPr>
    <w:tblPr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2626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2626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3" w:themeFillShade="99"/>
      </w:tcPr>
    </w:tblStylePr>
    <w:tblStylePr w:type="band1Vert">
      <w:tblPr/>
      <w:tcPr>
        <w:shd w:val="clear" w:color="auto" w:fill="DADADA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13">
    <w:name w:val="Colorful Shading Accent 4"/>
    <w:basedOn w:val="87"/>
    <w:semiHidden/>
    <w:unhideWhenUsed/>
    <w:qFormat/>
    <w:uiPriority w:val="99"/>
    <w:rPr>
      <w:color w:val="000000" w:themeColor="text1"/>
    </w:rPr>
    <w:tblPr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7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14">
    <w:name w:val="Colorful Shading Accent 5"/>
    <w:basedOn w:val="87"/>
    <w:semiHidden/>
    <w:unhideWhenUsed/>
    <w:qFormat/>
    <w:uiPriority w:val="99"/>
    <w:rPr>
      <w:color w:val="000000" w:themeColor="text1"/>
    </w:rPr>
    <w:tblPr>
      <w:tblBorders>
        <w:top w:val="single" w:color="70AD47" w:themeColor="accent6" w:sz="2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D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15">
    <w:name w:val="Colorful Shading Accent 6"/>
    <w:basedOn w:val="87"/>
    <w:semiHidden/>
    <w:unhideWhenUsed/>
    <w:qFormat/>
    <w:uiPriority w:val="99"/>
    <w:rPr>
      <w:color w:val="000000" w:themeColor="text1"/>
    </w:rPr>
    <w:tblPr>
      <w:tblBorders>
        <w:top w:val="single" w:color="5B9BD5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16">
    <w:name w:val="Colorful List"/>
    <w:basedOn w:val="87"/>
    <w:semiHidden/>
    <w:unhideWhenUsed/>
    <w:qFormat/>
    <w:uiPriority w:val="99"/>
    <w:rPr>
      <w:color w:val="000000" w:themeColor="text1"/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17">
    <w:name w:val="Colorful List Accent 1"/>
    <w:basedOn w:val="87"/>
    <w:semiHidden/>
    <w:unhideWhenUsed/>
    <w:qFormat/>
    <w:uiPriority w:val="99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18">
    <w:name w:val="Colorful List Accent 2"/>
    <w:basedOn w:val="87"/>
    <w:semiHidden/>
    <w:unhideWhenUsed/>
    <w:qFormat/>
    <w:uiPriority w:val="99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19">
    <w:name w:val="Colorful List Accent 3"/>
    <w:basedOn w:val="87"/>
    <w:semiHidden/>
    <w:unhideWhenUsed/>
    <w:qFormat/>
    <w:uiPriority w:val="99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CECEC" w:themeFill="accent3" w:themeFillTint="33"/>
      </w:tcPr>
    </w:tblStylePr>
  </w:style>
  <w:style w:type="table" w:styleId="220">
    <w:name w:val="Colorful List Accent 4"/>
    <w:basedOn w:val="87"/>
    <w:semiHidden/>
    <w:unhideWhenUsed/>
    <w:qFormat/>
    <w:uiPriority w:val="99"/>
    <w:rPr>
      <w:color w:val="000000" w:themeColor="text1"/>
    </w:rPr>
    <w:tblPr>
      <w:tblStyleRowBandSize w:val="1"/>
      <w:tblStyleColBandSize w:val="1"/>
    </w:tblPr>
    <w:tcPr>
      <w:shd w:val="clear" w:color="auto" w:fill="FFF8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38383" w:themeFill="accent3" w:themeFillShade="CC"/>
      </w:tcPr>
    </w:tblStylePr>
    <w:tblStylePr w:type="lastRow">
      <w:rPr>
        <w:b/>
        <w:bCs/>
        <w:color w:val="838383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shd w:val="clear" w:color="auto" w:fill="FEF2CC" w:themeFill="accent4" w:themeFillTint="33"/>
      </w:tcPr>
    </w:tblStylePr>
  </w:style>
  <w:style w:type="table" w:styleId="221">
    <w:name w:val="Colorful List Accent 5"/>
    <w:basedOn w:val="87"/>
    <w:semiHidden/>
    <w:unhideWhenUsed/>
    <w:qFormat/>
    <w:uiPriority w:val="99"/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22">
    <w:name w:val="Colorful List Accent 6"/>
    <w:basedOn w:val="87"/>
    <w:semiHidden/>
    <w:unhideWhenUsed/>
    <w:qFormat/>
    <w:uiPriority w:val="99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17DC1" w:themeFill="accent5" w:themeFillShade="CC"/>
      </w:tcPr>
    </w:tblStylePr>
    <w:tblStylePr w:type="lastRow">
      <w:rPr>
        <w:b/>
        <w:bCs/>
        <w:color w:val="317DC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23">
    <w:name w:val="Colorful Grid"/>
    <w:basedOn w:val="87"/>
    <w:semiHidden/>
    <w:unhideWhenUsed/>
    <w:qFormat/>
    <w:uiPriority w:val="99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24">
    <w:name w:val="Colorful Grid Accent 1"/>
    <w:basedOn w:val="87"/>
    <w:semiHidden/>
    <w:unhideWhenUsed/>
    <w:qFormat/>
    <w:uiPriority w:val="99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225">
    <w:name w:val="Colorful Grid Accent 2"/>
    <w:basedOn w:val="87"/>
    <w:semiHidden/>
    <w:unhideWhenUsed/>
    <w:qFormat/>
    <w:uiPriority w:val="99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5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5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226">
    <w:name w:val="Colorful Grid Accent 3"/>
    <w:basedOn w:val="87"/>
    <w:semiHidden/>
    <w:unhideWhenUsed/>
    <w:qFormat/>
    <w:uiPriority w:val="99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CECEC" w:themeFill="accent3" w:themeFillTint="33"/>
    </w:tcPr>
    <w:tblStylePr w:type="firstRow">
      <w:rPr>
        <w:b/>
        <w:bCs/>
      </w:rPr>
      <w:tblPr/>
      <w:tcPr>
        <w:shd w:val="clear" w:color="auto" w:fill="DADAD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DAD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27">
    <w:name w:val="Colorful Grid Accent 4"/>
    <w:basedOn w:val="87"/>
    <w:semiHidden/>
    <w:unhideWhenUsed/>
    <w:qFormat/>
    <w:uiPriority w:val="99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E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E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E8F00" w:themeFill="accent4" w:themeFillShade="BF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228">
    <w:name w:val="Colorful Grid Accent 5"/>
    <w:basedOn w:val="87"/>
    <w:semiHidden/>
    <w:unhideWhenUsed/>
    <w:qFormat/>
    <w:uiPriority w:val="99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5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5B5" w:themeFill="accent5" w:themeFillShade="BF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229">
    <w:name w:val="Colorful Grid Accent 6"/>
    <w:basedOn w:val="87"/>
    <w:semiHidden/>
    <w:unhideWhenUsed/>
    <w:qFormat/>
    <w:uiPriority w:val="99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character" w:styleId="231">
    <w:name w:val="Strong"/>
    <w:basedOn w:val="230"/>
    <w:semiHidden/>
    <w:unhideWhenUsed/>
    <w:qFormat/>
    <w:uiPriority w:val="99"/>
    <w:rPr>
      <w:b/>
      <w:bCs/>
    </w:rPr>
  </w:style>
  <w:style w:type="character" w:styleId="232">
    <w:name w:val="endnote reference"/>
    <w:basedOn w:val="230"/>
    <w:semiHidden/>
    <w:unhideWhenUsed/>
    <w:qFormat/>
    <w:uiPriority w:val="99"/>
    <w:rPr>
      <w:vertAlign w:val="superscript"/>
    </w:rPr>
  </w:style>
  <w:style w:type="character" w:styleId="233">
    <w:name w:val="page number"/>
    <w:basedOn w:val="230"/>
    <w:unhideWhenUsed/>
    <w:qFormat/>
    <w:uiPriority w:val="29"/>
  </w:style>
  <w:style w:type="character" w:styleId="234">
    <w:name w:val="FollowedHyperlink"/>
    <w:basedOn w:val="230"/>
    <w:semiHidden/>
    <w:unhideWhenUsed/>
    <w:qFormat/>
    <w:uiPriority w:val="99"/>
    <w:rPr>
      <w:color w:val="954F72" w:themeColor="followedHyperlink"/>
      <w:u w:val="single"/>
    </w:rPr>
  </w:style>
  <w:style w:type="character" w:styleId="235">
    <w:name w:val="Emphasis"/>
    <w:basedOn w:val="230"/>
    <w:semiHidden/>
    <w:unhideWhenUsed/>
    <w:qFormat/>
    <w:uiPriority w:val="99"/>
    <w:rPr>
      <w:i/>
      <w:iCs/>
    </w:rPr>
  </w:style>
  <w:style w:type="character" w:styleId="236">
    <w:name w:val="line number"/>
    <w:basedOn w:val="230"/>
    <w:semiHidden/>
    <w:unhideWhenUsed/>
    <w:qFormat/>
    <w:uiPriority w:val="99"/>
  </w:style>
  <w:style w:type="character" w:styleId="237">
    <w:name w:val="HTML Definition"/>
    <w:basedOn w:val="230"/>
    <w:semiHidden/>
    <w:unhideWhenUsed/>
    <w:qFormat/>
    <w:uiPriority w:val="99"/>
    <w:rPr>
      <w:i/>
      <w:iCs/>
    </w:rPr>
  </w:style>
  <w:style w:type="character" w:styleId="238">
    <w:name w:val="HTML Typewriter"/>
    <w:basedOn w:val="230"/>
    <w:semiHidden/>
    <w:unhideWhenUsed/>
    <w:qFormat/>
    <w:uiPriority w:val="99"/>
    <w:rPr>
      <w:rFonts w:ascii="Consolas" w:hAnsi="Consolas" w:cs="Consolas"/>
      <w:sz w:val="20"/>
      <w:szCs w:val="20"/>
    </w:rPr>
  </w:style>
  <w:style w:type="character" w:styleId="239">
    <w:name w:val="HTML Acronym"/>
    <w:basedOn w:val="230"/>
    <w:semiHidden/>
    <w:unhideWhenUsed/>
    <w:qFormat/>
    <w:uiPriority w:val="99"/>
  </w:style>
  <w:style w:type="character" w:styleId="240">
    <w:name w:val="HTML Variable"/>
    <w:basedOn w:val="230"/>
    <w:semiHidden/>
    <w:unhideWhenUsed/>
    <w:qFormat/>
    <w:uiPriority w:val="99"/>
    <w:rPr>
      <w:i/>
      <w:iCs/>
    </w:rPr>
  </w:style>
  <w:style w:type="character" w:styleId="241">
    <w:name w:val="Hyperlink"/>
    <w:basedOn w:val="230"/>
    <w:semiHidden/>
    <w:unhideWhenUsed/>
    <w:qFormat/>
    <w:uiPriority w:val="99"/>
    <w:rPr>
      <w:color w:val="0563C1" w:themeColor="hyperlink"/>
      <w:u w:val="single"/>
    </w:rPr>
  </w:style>
  <w:style w:type="character" w:styleId="242">
    <w:name w:val="HTML Code"/>
    <w:basedOn w:val="230"/>
    <w:semiHidden/>
    <w:unhideWhenUsed/>
    <w:qFormat/>
    <w:uiPriority w:val="99"/>
    <w:rPr>
      <w:rFonts w:ascii="Consolas" w:hAnsi="Consolas" w:cs="Consolas"/>
      <w:sz w:val="20"/>
      <w:szCs w:val="20"/>
    </w:rPr>
  </w:style>
  <w:style w:type="character" w:styleId="243">
    <w:name w:val="annotation reference"/>
    <w:basedOn w:val="230"/>
    <w:semiHidden/>
    <w:unhideWhenUsed/>
    <w:qFormat/>
    <w:uiPriority w:val="99"/>
    <w:rPr>
      <w:sz w:val="16"/>
      <w:szCs w:val="16"/>
    </w:rPr>
  </w:style>
  <w:style w:type="character" w:styleId="244">
    <w:name w:val="HTML Cite"/>
    <w:basedOn w:val="230"/>
    <w:semiHidden/>
    <w:unhideWhenUsed/>
    <w:qFormat/>
    <w:uiPriority w:val="99"/>
    <w:rPr>
      <w:i/>
      <w:iCs/>
    </w:rPr>
  </w:style>
  <w:style w:type="character" w:styleId="245">
    <w:name w:val="footnote reference"/>
    <w:basedOn w:val="230"/>
    <w:semiHidden/>
    <w:unhideWhenUsed/>
    <w:qFormat/>
    <w:uiPriority w:val="99"/>
    <w:rPr>
      <w:vertAlign w:val="superscript"/>
    </w:rPr>
  </w:style>
  <w:style w:type="character" w:styleId="246">
    <w:name w:val="HTML Keyboard"/>
    <w:basedOn w:val="230"/>
    <w:semiHidden/>
    <w:unhideWhenUsed/>
    <w:qFormat/>
    <w:uiPriority w:val="99"/>
    <w:rPr>
      <w:rFonts w:ascii="Consolas" w:hAnsi="Consolas" w:cs="Consolas"/>
      <w:sz w:val="20"/>
      <w:szCs w:val="20"/>
    </w:rPr>
  </w:style>
  <w:style w:type="character" w:styleId="247">
    <w:name w:val="HTML Sample"/>
    <w:basedOn w:val="230"/>
    <w:semiHidden/>
    <w:unhideWhenUsed/>
    <w:qFormat/>
    <w:uiPriority w:val="99"/>
    <w:rPr>
      <w:rFonts w:ascii="Consolas" w:hAnsi="Consolas" w:cs="Consolas"/>
      <w:sz w:val="24"/>
      <w:szCs w:val="24"/>
    </w:rPr>
  </w:style>
  <w:style w:type="character" w:customStyle="1" w:styleId="248">
    <w:name w:val="Header Char"/>
    <w:basedOn w:val="230"/>
    <w:link w:val="56"/>
    <w:qFormat/>
    <w:uiPriority w:val="99"/>
    <w:rPr>
      <w:rFonts w:ascii="Calibri" w:hAnsi="Calibri" w:eastAsia="宋体" w:cs="Times New Roman"/>
    </w:rPr>
  </w:style>
  <w:style w:type="character" w:customStyle="1" w:styleId="249">
    <w:name w:val="Footer Char"/>
    <w:basedOn w:val="230"/>
    <w:link w:val="54"/>
    <w:qFormat/>
    <w:uiPriority w:val="99"/>
    <w:rPr>
      <w:rFonts w:ascii="Calibri" w:hAnsi="Calibri" w:eastAsia="宋体" w:cs="Times New Roman"/>
    </w:rPr>
  </w:style>
  <w:style w:type="character" w:customStyle="1" w:styleId="250">
    <w:name w:val="Balloon Text Char"/>
    <w:basedOn w:val="230"/>
    <w:link w:val="53"/>
    <w:semiHidden/>
    <w:qFormat/>
    <w:uiPriority w:val="99"/>
    <w:rPr>
      <w:rFonts w:ascii="Tahoma" w:hAnsi="Tahoma" w:eastAsia="宋体" w:cs="Tahoma"/>
      <w:sz w:val="16"/>
      <w:szCs w:val="16"/>
    </w:rPr>
  </w:style>
  <w:style w:type="paragraph" w:customStyle="1" w:styleId="251">
    <w:name w:val="Bibliography"/>
    <w:basedOn w:val="1"/>
    <w:next w:val="1"/>
    <w:semiHidden/>
    <w:unhideWhenUsed/>
    <w:qFormat/>
    <w:uiPriority w:val="99"/>
  </w:style>
  <w:style w:type="character" w:customStyle="1" w:styleId="252">
    <w:name w:val="Body Text Char"/>
    <w:basedOn w:val="230"/>
    <w:link w:val="33"/>
    <w:semiHidden/>
    <w:qFormat/>
    <w:uiPriority w:val="99"/>
    <w:rPr>
      <w:rFonts w:ascii="Calibri" w:hAnsi="Calibri" w:eastAsia="宋体" w:cs="Times New Roman"/>
    </w:rPr>
  </w:style>
  <w:style w:type="character" w:customStyle="1" w:styleId="253">
    <w:name w:val="Body Text 2 Char"/>
    <w:basedOn w:val="230"/>
    <w:link w:val="75"/>
    <w:semiHidden/>
    <w:qFormat/>
    <w:uiPriority w:val="99"/>
    <w:rPr>
      <w:rFonts w:ascii="Calibri" w:hAnsi="Calibri" w:eastAsia="宋体" w:cs="Times New Roman"/>
    </w:rPr>
  </w:style>
  <w:style w:type="character" w:customStyle="1" w:styleId="254">
    <w:name w:val="Body Text 3 Char"/>
    <w:basedOn w:val="230"/>
    <w:link w:val="30"/>
    <w:semiHidden/>
    <w:qFormat/>
    <w:uiPriority w:val="99"/>
    <w:rPr>
      <w:rFonts w:ascii="Calibri" w:hAnsi="Calibri" w:eastAsia="宋体" w:cs="Times New Roman"/>
      <w:sz w:val="16"/>
      <w:szCs w:val="16"/>
    </w:rPr>
  </w:style>
  <w:style w:type="character" w:customStyle="1" w:styleId="255">
    <w:name w:val="Body Text First Indent Char"/>
    <w:basedOn w:val="252"/>
    <w:link w:val="85"/>
    <w:semiHidden/>
    <w:qFormat/>
    <w:uiPriority w:val="99"/>
    <w:rPr>
      <w:rFonts w:ascii="Calibri" w:hAnsi="Calibri" w:eastAsia="宋体" w:cs="Times New Roman"/>
    </w:rPr>
  </w:style>
  <w:style w:type="character" w:customStyle="1" w:styleId="256">
    <w:name w:val="Body Text Indent Char"/>
    <w:basedOn w:val="230"/>
    <w:link w:val="34"/>
    <w:semiHidden/>
    <w:qFormat/>
    <w:uiPriority w:val="99"/>
    <w:rPr>
      <w:rFonts w:ascii="Calibri" w:hAnsi="Calibri" w:eastAsia="宋体" w:cs="Times New Roman"/>
    </w:rPr>
  </w:style>
  <w:style w:type="character" w:customStyle="1" w:styleId="257">
    <w:name w:val="Body Text First Indent 2 Char"/>
    <w:basedOn w:val="256"/>
    <w:link w:val="86"/>
    <w:semiHidden/>
    <w:qFormat/>
    <w:uiPriority w:val="99"/>
    <w:rPr>
      <w:rFonts w:ascii="Calibri" w:hAnsi="Calibri" w:eastAsia="宋体" w:cs="Times New Roman"/>
    </w:rPr>
  </w:style>
  <w:style w:type="character" w:customStyle="1" w:styleId="258">
    <w:name w:val="Body Text Indent 2 Char"/>
    <w:basedOn w:val="230"/>
    <w:link w:val="50"/>
    <w:semiHidden/>
    <w:qFormat/>
    <w:uiPriority w:val="99"/>
    <w:rPr>
      <w:rFonts w:ascii="Calibri" w:hAnsi="Calibri" w:eastAsia="宋体" w:cs="Times New Roman"/>
    </w:rPr>
  </w:style>
  <w:style w:type="character" w:customStyle="1" w:styleId="259">
    <w:name w:val="Body Text Indent 3 Char"/>
    <w:basedOn w:val="230"/>
    <w:link w:val="69"/>
    <w:semiHidden/>
    <w:qFormat/>
    <w:uiPriority w:val="99"/>
    <w:rPr>
      <w:rFonts w:ascii="Calibri" w:hAnsi="Calibri" w:eastAsia="宋体" w:cs="Times New Roman"/>
      <w:sz w:val="16"/>
      <w:szCs w:val="16"/>
    </w:rPr>
  </w:style>
  <w:style w:type="character" w:customStyle="1" w:styleId="260">
    <w:name w:val="Book Title"/>
    <w:basedOn w:val="230"/>
    <w:semiHidden/>
    <w:unhideWhenUsed/>
    <w:qFormat/>
    <w:uiPriority w:val="99"/>
    <w:rPr>
      <w:b/>
      <w:bCs/>
      <w:smallCaps/>
      <w:spacing w:val="5"/>
    </w:rPr>
  </w:style>
  <w:style w:type="character" w:customStyle="1" w:styleId="261">
    <w:name w:val="Closing Char"/>
    <w:basedOn w:val="230"/>
    <w:link w:val="31"/>
    <w:semiHidden/>
    <w:qFormat/>
    <w:uiPriority w:val="99"/>
    <w:rPr>
      <w:rFonts w:ascii="Calibri" w:hAnsi="Calibri" w:eastAsia="宋体" w:cs="Times New Roman"/>
    </w:rPr>
  </w:style>
  <w:style w:type="character" w:customStyle="1" w:styleId="262">
    <w:name w:val="Comment Text Char"/>
    <w:basedOn w:val="230"/>
    <w:link w:val="27"/>
    <w:semiHidden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263">
    <w:name w:val="Comment Subject Char"/>
    <w:basedOn w:val="262"/>
    <w:link w:val="84"/>
    <w:semiHidden/>
    <w:qFormat/>
    <w:uiPriority w:val="99"/>
    <w:rPr>
      <w:rFonts w:ascii="Calibri" w:hAnsi="Calibri" w:eastAsia="宋体" w:cs="Times New Roman"/>
      <w:b/>
      <w:bCs/>
      <w:sz w:val="20"/>
      <w:szCs w:val="20"/>
    </w:rPr>
  </w:style>
  <w:style w:type="character" w:customStyle="1" w:styleId="264">
    <w:name w:val="Date Char"/>
    <w:basedOn w:val="230"/>
    <w:link w:val="49"/>
    <w:semiHidden/>
    <w:qFormat/>
    <w:uiPriority w:val="99"/>
    <w:rPr>
      <w:rFonts w:ascii="Calibri" w:hAnsi="Calibri" w:eastAsia="宋体" w:cs="Times New Roman"/>
    </w:rPr>
  </w:style>
  <w:style w:type="character" w:customStyle="1" w:styleId="265">
    <w:name w:val="Document Map Char"/>
    <w:basedOn w:val="230"/>
    <w:link w:val="25"/>
    <w:semiHidden/>
    <w:qFormat/>
    <w:uiPriority w:val="99"/>
    <w:rPr>
      <w:rFonts w:ascii="Tahoma" w:hAnsi="Tahoma" w:eastAsia="宋体" w:cs="Tahoma"/>
      <w:sz w:val="16"/>
      <w:szCs w:val="16"/>
    </w:rPr>
  </w:style>
  <w:style w:type="character" w:customStyle="1" w:styleId="266">
    <w:name w:val="E-mail Signature Char"/>
    <w:basedOn w:val="230"/>
    <w:link w:val="18"/>
    <w:semiHidden/>
    <w:qFormat/>
    <w:uiPriority w:val="99"/>
    <w:rPr>
      <w:rFonts w:ascii="Calibri" w:hAnsi="Calibri" w:eastAsia="宋体" w:cs="Times New Roman"/>
    </w:rPr>
  </w:style>
  <w:style w:type="character" w:customStyle="1" w:styleId="267">
    <w:name w:val="Endnote Text Char"/>
    <w:basedOn w:val="230"/>
    <w:link w:val="51"/>
    <w:semiHidden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268">
    <w:name w:val="Footnote Text Char"/>
    <w:basedOn w:val="230"/>
    <w:link w:val="66"/>
    <w:semiHidden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269">
    <w:name w:val="Heading 1 Char"/>
    <w:basedOn w:val="230"/>
    <w:link w:val="3"/>
    <w:qFormat/>
    <w:uiPriority w:val="9"/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character" w:customStyle="1" w:styleId="270">
    <w:name w:val="Heading 2 Char"/>
    <w:basedOn w:val="230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character" w:customStyle="1" w:styleId="271">
    <w:name w:val="Heading 3 Char"/>
    <w:basedOn w:val="230"/>
    <w:link w:val="5"/>
    <w:semiHidden/>
    <w:qFormat/>
    <w:uiPriority w:val="9"/>
    <w:rPr>
      <w:rFonts w:asciiTheme="majorHAnsi" w:hAnsiTheme="majorHAnsi" w:eastAsiaTheme="majorEastAsia" w:cstheme="majorBidi"/>
      <w:b/>
      <w:bCs/>
      <w:color w:val="4472C4" w:themeColor="accent1"/>
    </w:rPr>
  </w:style>
  <w:style w:type="character" w:customStyle="1" w:styleId="272">
    <w:name w:val="Heading 4 Char"/>
    <w:basedOn w:val="230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character" w:customStyle="1" w:styleId="273">
    <w:name w:val="Heading 5 Char"/>
    <w:basedOn w:val="230"/>
    <w:link w:val="7"/>
    <w:semiHidden/>
    <w:qFormat/>
    <w:uiPriority w:val="9"/>
    <w:rPr>
      <w:rFonts w:asciiTheme="majorHAnsi" w:hAnsiTheme="majorHAnsi" w:eastAsiaTheme="majorEastAsia" w:cstheme="majorBidi"/>
      <w:color w:val="1F3863" w:themeColor="accent1" w:themeShade="7F"/>
    </w:rPr>
  </w:style>
  <w:style w:type="character" w:customStyle="1" w:styleId="274">
    <w:name w:val="Heading 6 Char"/>
    <w:basedOn w:val="230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3863" w:themeColor="accent1" w:themeShade="7F"/>
    </w:rPr>
  </w:style>
  <w:style w:type="character" w:customStyle="1" w:styleId="275">
    <w:name w:val="Heading 7 Char"/>
    <w:basedOn w:val="230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276">
    <w:name w:val="Heading 8 Char"/>
    <w:basedOn w:val="230"/>
    <w:link w:val="10"/>
    <w:semiHidden/>
    <w:qFormat/>
    <w:uiPriority w:val="9"/>
    <w:rPr>
      <w:rFonts w:asciiTheme="majorHAnsi" w:hAnsiTheme="majorHAnsi" w:eastAsiaTheme="majorEastAsia" w:cstheme="majorBidi"/>
      <w:color w:val="3F3F3F" w:themeColor="text1" w:themeTint="BF"/>
      <w:sz w:val="20"/>
      <w:szCs w:val="20"/>
    </w:rPr>
  </w:style>
  <w:style w:type="character" w:customStyle="1" w:styleId="277">
    <w:name w:val="Heading 9 Char"/>
    <w:basedOn w:val="230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customStyle="1" w:styleId="278">
    <w:name w:val="HTML Address Char"/>
    <w:basedOn w:val="230"/>
    <w:link w:val="40"/>
    <w:semiHidden/>
    <w:qFormat/>
    <w:uiPriority w:val="99"/>
    <w:rPr>
      <w:rFonts w:ascii="Calibri" w:hAnsi="Calibri" w:eastAsia="宋体" w:cs="Times New Roman"/>
      <w:i/>
      <w:iCs/>
    </w:rPr>
  </w:style>
  <w:style w:type="character" w:customStyle="1" w:styleId="279">
    <w:name w:val="HTML Preformatted Char"/>
    <w:basedOn w:val="230"/>
    <w:link w:val="79"/>
    <w:semiHidden/>
    <w:qFormat/>
    <w:uiPriority w:val="99"/>
    <w:rPr>
      <w:rFonts w:ascii="Consolas" w:hAnsi="Consolas" w:eastAsia="宋体" w:cs="Consolas"/>
      <w:sz w:val="20"/>
      <w:szCs w:val="20"/>
    </w:rPr>
  </w:style>
  <w:style w:type="character" w:customStyle="1" w:styleId="280">
    <w:name w:val="Intense Emphasis"/>
    <w:basedOn w:val="230"/>
    <w:semiHidden/>
    <w:unhideWhenUsed/>
    <w:qFormat/>
    <w:uiPriority w:val="99"/>
    <w:rPr>
      <w:b/>
      <w:bCs/>
      <w:i/>
      <w:iCs/>
      <w:color w:val="4472C4" w:themeColor="accent1"/>
    </w:rPr>
  </w:style>
  <w:style w:type="paragraph" w:styleId="281">
    <w:name w:val="Intense Quote"/>
    <w:basedOn w:val="1"/>
    <w:next w:val="1"/>
    <w:link w:val="282"/>
    <w:semiHidden/>
    <w:unhideWhenUsed/>
    <w:qFormat/>
    <w:uiPriority w:val="99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282">
    <w:name w:val="Intense Quote Char"/>
    <w:basedOn w:val="230"/>
    <w:link w:val="281"/>
    <w:qFormat/>
    <w:uiPriority w:val="30"/>
    <w:rPr>
      <w:rFonts w:ascii="Calibri" w:hAnsi="Calibri" w:eastAsia="宋体" w:cs="Times New Roman"/>
      <w:b/>
      <w:bCs/>
      <w:i/>
      <w:iCs/>
      <w:color w:val="4472C4" w:themeColor="accent1"/>
    </w:rPr>
  </w:style>
  <w:style w:type="character" w:customStyle="1" w:styleId="283">
    <w:name w:val="Intense Reference"/>
    <w:basedOn w:val="230"/>
    <w:semiHidden/>
    <w:unhideWhenUsed/>
    <w:qFormat/>
    <w:uiPriority w:val="99"/>
    <w:rPr>
      <w:b/>
      <w:bCs/>
      <w:smallCaps/>
      <w:color w:val="ED7D31" w:themeColor="accent2"/>
      <w:spacing w:val="5"/>
      <w:u w:val="single"/>
    </w:rPr>
  </w:style>
  <w:style w:type="paragraph" w:styleId="284">
    <w:name w:val="List Paragraph"/>
    <w:basedOn w:val="1"/>
    <w:unhideWhenUsed/>
    <w:qFormat/>
    <w:uiPriority w:val="99"/>
    <w:pPr>
      <w:ind w:left="720"/>
      <w:contextualSpacing/>
    </w:pPr>
  </w:style>
  <w:style w:type="character" w:customStyle="1" w:styleId="285">
    <w:name w:val="Macro Text Char"/>
    <w:basedOn w:val="230"/>
    <w:link w:val="2"/>
    <w:semiHidden/>
    <w:qFormat/>
    <w:uiPriority w:val="99"/>
    <w:rPr>
      <w:rFonts w:ascii="Consolas" w:hAnsi="Consolas" w:eastAsia="宋体" w:cs="Consolas"/>
      <w:sz w:val="20"/>
      <w:szCs w:val="20"/>
    </w:rPr>
  </w:style>
  <w:style w:type="character" w:customStyle="1" w:styleId="286">
    <w:name w:val="Message Header Char"/>
    <w:basedOn w:val="230"/>
    <w:link w:val="78"/>
    <w:semiHidden/>
    <w:qFormat/>
    <w:uiPriority w:val="99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287">
    <w:name w:val="No Spacing"/>
    <w:semiHidden/>
    <w:unhideWhenUsed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8">
    <w:name w:val="Note Heading1"/>
    <w:basedOn w:val="1"/>
    <w:next w:val="1"/>
    <w:link w:val="289"/>
    <w:semiHidden/>
    <w:unhideWhenUsed/>
    <w:qFormat/>
    <w:uiPriority w:val="99"/>
  </w:style>
  <w:style w:type="character" w:customStyle="1" w:styleId="289">
    <w:name w:val="Note Heading Char"/>
    <w:basedOn w:val="230"/>
    <w:link w:val="288"/>
    <w:semiHidden/>
    <w:qFormat/>
    <w:uiPriority w:val="99"/>
    <w:rPr>
      <w:rFonts w:ascii="Calibri" w:hAnsi="Calibri" w:eastAsia="宋体" w:cs="Times New Roman"/>
    </w:rPr>
  </w:style>
  <w:style w:type="character" w:styleId="290">
    <w:name w:val="Placeholder Text"/>
    <w:basedOn w:val="230"/>
    <w:unhideWhenUsed/>
    <w:qFormat/>
    <w:uiPriority w:val="99"/>
    <w:rPr>
      <w:color w:val="808080"/>
    </w:rPr>
  </w:style>
  <w:style w:type="character" w:customStyle="1" w:styleId="291">
    <w:name w:val="Plain Text Char"/>
    <w:basedOn w:val="230"/>
    <w:link w:val="44"/>
    <w:semiHidden/>
    <w:qFormat/>
    <w:uiPriority w:val="99"/>
    <w:rPr>
      <w:rFonts w:ascii="Consolas" w:hAnsi="Consolas" w:eastAsia="宋体" w:cs="Consolas"/>
      <w:szCs w:val="21"/>
    </w:rPr>
  </w:style>
  <w:style w:type="paragraph" w:styleId="292">
    <w:name w:val="Quote"/>
    <w:basedOn w:val="1"/>
    <w:next w:val="1"/>
    <w:link w:val="293"/>
    <w:semiHidden/>
    <w:unhideWhenUsed/>
    <w:qFormat/>
    <w:uiPriority w:val="99"/>
    <w:rPr>
      <w:i/>
      <w:iCs/>
      <w:color w:val="000000" w:themeColor="text1"/>
    </w:rPr>
  </w:style>
  <w:style w:type="character" w:customStyle="1" w:styleId="293">
    <w:name w:val="Quote Char"/>
    <w:basedOn w:val="230"/>
    <w:link w:val="292"/>
    <w:qFormat/>
    <w:uiPriority w:val="29"/>
    <w:rPr>
      <w:rFonts w:ascii="Calibri" w:hAnsi="Calibri" w:eastAsia="宋体" w:cs="Times New Roman"/>
      <w:i/>
      <w:iCs/>
      <w:color w:val="000000" w:themeColor="text1"/>
    </w:rPr>
  </w:style>
  <w:style w:type="character" w:customStyle="1" w:styleId="294">
    <w:name w:val="Salutation Char"/>
    <w:basedOn w:val="230"/>
    <w:link w:val="29"/>
    <w:semiHidden/>
    <w:qFormat/>
    <w:uiPriority w:val="99"/>
    <w:rPr>
      <w:rFonts w:ascii="Calibri" w:hAnsi="Calibri" w:eastAsia="宋体" w:cs="Times New Roman"/>
    </w:rPr>
  </w:style>
  <w:style w:type="character" w:customStyle="1" w:styleId="295">
    <w:name w:val="Signature Char"/>
    <w:basedOn w:val="230"/>
    <w:link w:val="57"/>
    <w:semiHidden/>
    <w:qFormat/>
    <w:uiPriority w:val="99"/>
    <w:rPr>
      <w:rFonts w:ascii="Calibri" w:hAnsi="Calibri" w:eastAsia="宋体" w:cs="Times New Roman"/>
    </w:rPr>
  </w:style>
  <w:style w:type="character" w:customStyle="1" w:styleId="296">
    <w:name w:val="Subtitle Char"/>
    <w:basedOn w:val="230"/>
    <w:link w:val="63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customStyle="1" w:styleId="297">
    <w:name w:val="Subtle Emphasis"/>
    <w:basedOn w:val="230"/>
    <w:semiHidden/>
    <w:unhideWhenUsed/>
    <w:qFormat/>
    <w:uiPriority w:val="99"/>
    <w:rPr>
      <w:i/>
      <w:iCs/>
      <w:color w:val="7F7F7F" w:themeColor="text1" w:themeTint="7F"/>
    </w:rPr>
  </w:style>
  <w:style w:type="character" w:customStyle="1" w:styleId="298">
    <w:name w:val="Subtle Reference"/>
    <w:basedOn w:val="230"/>
    <w:semiHidden/>
    <w:unhideWhenUsed/>
    <w:qFormat/>
    <w:uiPriority w:val="99"/>
    <w:rPr>
      <w:smallCaps/>
      <w:color w:val="ED7D31" w:themeColor="accent2"/>
      <w:u w:val="single"/>
    </w:rPr>
  </w:style>
  <w:style w:type="character" w:customStyle="1" w:styleId="299">
    <w:name w:val="Title Char"/>
    <w:basedOn w:val="230"/>
    <w:link w:val="83"/>
    <w:qFormat/>
    <w:uiPriority w:val="10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300">
    <w:name w:val="TOC Heading"/>
    <w:basedOn w:val="3"/>
    <w:next w:val="1"/>
    <w:semiHidden/>
    <w:unhideWhenUsed/>
    <w:qFormat/>
    <w:uiPriority w:val="99"/>
    <w:pPr>
      <w:outlineLvl w:val="9"/>
    </w:pPr>
  </w:style>
  <w:style w:type="paragraph" w:customStyle="1" w:styleId="301">
    <w:name w:val="DocsID"/>
    <w:basedOn w:val="1"/>
    <w:qFormat/>
    <w:uiPriority w:val="29"/>
    <w:pPr>
      <w:widowControl/>
      <w:spacing w:before="20"/>
      <w:jc w:val="left"/>
    </w:pPr>
    <w:rPr>
      <w:rFonts w:ascii="Arial" w:hAnsi="Arial" w:eastAsia="Times New Roman"/>
      <w:kern w:val="0"/>
      <w:sz w:val="16"/>
      <w:szCs w:val="20"/>
      <w:lang w:val="en-GB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-185401344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C43AC84-4380-4EA1-8F94-7200E4905EB8}"/>
      </w:docPartPr>
      <w:docPartBody>
        <w:p>
          <w:r>
            <w:rPr>
              <w:rStyle w:val="4"/>
            </w:rPr>
            <w:t>Click or tap here to enter text.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游明朝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iPriority="99" w:semiHidden="0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ja-JP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unhideWhenUsed/>
    <w:qFormat/>
    <w:uiPriority w:val="99"/>
    <w:rPr>
      <w:color w:val="808080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201</Words>
  <Characters>1152</Characters>
  <Lines>9</Lines>
  <Paragraphs>2</Paragraphs>
  <TotalTime>0</TotalTime>
  <ScaleCrop>false</ScaleCrop>
  <LinksUpToDate>false</LinksUpToDate>
  <CharactersWithSpaces>1351</CharactersWithSpaces>
  <Application>WPS Office_11.8.2.9864_F1E327BC-269C-435d-A152-05C5408002CA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2021-09-24T17:44:00Z</dcterms:created>
  <dc:creator>greatwall</dc:creator>
  <cp:lastModifiedBy>greatwall</cp:lastModifiedBy>
  <dcterms:modified xsi:type="dcterms:W3CDTF">2021-09-30T10:00:00Z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