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SimHei" w:hAnsi="Times New Roman" w:eastAsia="SimHei"/>
          <w:sz w:val="30"/>
          <w:szCs w:val="30"/>
        </w:rPr>
      </w:pPr>
      <w:bookmarkStart w:id="0" w:name="_GoBack"/>
      <w:r>
        <w:rPr>
          <w:rFonts w:hint="eastAsia" w:ascii="SimHei" w:hAnsi="Times New Roman" w:eastAsia="SimHei"/>
          <w:sz w:val="30"/>
          <w:szCs w:val="30"/>
        </w:rPr>
        <w:t>经营者集中简易案件公示表</w:t>
      </w:r>
    </w:p>
    <w:bookmarkEnd w:id="0"/>
    <w:p>
      <w:pPr>
        <w:spacing w:line="440" w:lineRule="exact"/>
        <w:rPr>
          <w:rFonts w:ascii="FangSong_GB2312" w:hAnsi="Times New Roman" w:eastAsia="FangSong_GB2312"/>
          <w:sz w:val="28"/>
          <w:szCs w:val="28"/>
        </w:rPr>
      </w:pPr>
    </w:p>
    <w:tbl>
      <w:tblPr>
        <w:tblStyle w:val="8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株式会社INPEX收购Blauwwind管理第二有限责任公司股权案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lang w:val="en-GB"/>
              </w:rPr>
            </w:pPr>
            <w:r>
              <w:rPr>
                <w:rFonts w:hint="eastAsia" w:ascii="仿宋" w:hAnsi="仿宋" w:eastAsia="仿宋" w:cs="宋体"/>
                <w:color w:val="333333"/>
                <w:kern w:val="0"/>
                <w:sz w:val="24"/>
                <w:szCs w:val="24"/>
                <w:lang w:val="en-GB"/>
              </w:rPr>
              <w:t>2021年12月3日，株式会社INPEX（“</w:t>
            </w:r>
            <w:r>
              <w:rPr>
                <w:rFonts w:hint="eastAsia" w:ascii="仿宋" w:hAnsi="仿宋" w:eastAsia="仿宋" w:cs="宋体"/>
                <w:b/>
                <w:color w:val="333333"/>
                <w:kern w:val="0"/>
                <w:sz w:val="24"/>
                <w:szCs w:val="24"/>
                <w:lang w:val="en-GB"/>
              </w:rPr>
              <w:t>I</w:t>
            </w:r>
            <w:r>
              <w:rPr>
                <w:rFonts w:ascii="仿宋" w:hAnsi="仿宋" w:eastAsia="仿宋" w:cs="宋体"/>
                <w:b/>
                <w:color w:val="333333"/>
                <w:kern w:val="0"/>
                <w:sz w:val="24"/>
                <w:szCs w:val="24"/>
                <w:lang w:val="en-GB"/>
              </w:rPr>
              <w:t>NPEX</w:t>
            </w:r>
            <w:r>
              <w:rPr>
                <w:rFonts w:hint="eastAsia" w:ascii="仿宋" w:hAnsi="仿宋" w:eastAsia="仿宋" w:cs="宋体"/>
                <w:color w:val="333333"/>
                <w:kern w:val="0"/>
                <w:sz w:val="24"/>
                <w:szCs w:val="24"/>
                <w:lang w:val="en-GB"/>
              </w:rPr>
              <w:t>”）与三菱商事株式会社（“</w:t>
            </w:r>
            <w:r>
              <w:rPr>
                <w:rFonts w:hint="eastAsia" w:ascii="仿宋" w:hAnsi="仿宋" w:eastAsia="仿宋" w:cs="宋体"/>
                <w:b/>
                <w:color w:val="333333"/>
                <w:kern w:val="0"/>
                <w:sz w:val="24"/>
                <w:szCs w:val="24"/>
                <w:lang w:val="en-GB"/>
              </w:rPr>
              <w:t>三菱商事</w:t>
            </w:r>
            <w:r>
              <w:rPr>
                <w:rFonts w:hint="eastAsia" w:ascii="仿宋" w:hAnsi="仿宋" w:eastAsia="仿宋" w:cs="宋体"/>
                <w:color w:val="333333"/>
                <w:kern w:val="0"/>
                <w:sz w:val="24"/>
                <w:szCs w:val="24"/>
                <w:lang w:val="en-GB"/>
              </w:rPr>
              <w:t>”）签订了《股权收购协议》。根据该协议，INPEX（通过其全资子公司INPEX可再生能源欧洲有限公司）将从三菱商事的间接全资子公司Diamond Generating Europe（荷兰）有限责任公司收购其持有的Blauwwind管理第二有限责任公司(</w:t>
            </w:r>
            <w:r>
              <w:rPr>
                <w:rFonts w:ascii="仿宋" w:hAnsi="仿宋" w:eastAsia="仿宋" w:cs="宋体"/>
                <w:color w:val="333333"/>
                <w:kern w:val="0"/>
                <w:sz w:val="24"/>
                <w:szCs w:val="24"/>
                <w:lang w:val="en-GB"/>
              </w:rPr>
              <w:t>“</w:t>
            </w:r>
            <w:r>
              <w:rPr>
                <w:rFonts w:hint="eastAsia" w:ascii="仿宋" w:hAnsi="仿宋" w:eastAsia="仿宋" w:cs="宋体"/>
                <w:b/>
                <w:color w:val="333333"/>
                <w:kern w:val="0"/>
                <w:sz w:val="24"/>
                <w:szCs w:val="24"/>
                <w:lang w:val="en-GB"/>
              </w:rPr>
              <w:t>B34</w:t>
            </w:r>
            <w:r>
              <w:rPr>
                <w:rFonts w:ascii="仿宋" w:hAnsi="仿宋" w:eastAsia="仿宋" w:cs="宋体"/>
                <w:color w:val="333333"/>
                <w:kern w:val="0"/>
                <w:sz w:val="24"/>
                <w:szCs w:val="24"/>
                <w:lang w:val="en-GB"/>
              </w:rPr>
              <w:t>”)</w:t>
            </w:r>
            <w:r>
              <w:rPr>
                <w:rFonts w:hint="eastAsia" w:ascii="仿宋" w:hAnsi="仿宋" w:eastAsia="仿宋" w:cs="宋体"/>
                <w:color w:val="333333"/>
                <w:kern w:val="0"/>
                <w:sz w:val="24"/>
                <w:szCs w:val="24"/>
                <w:lang w:val="en-GB"/>
              </w:rPr>
              <w:t>的15%股份。 B34的唯一业务是经营位于荷兰博尔塞勒的海上风电场。其产生的电力仅在荷兰境内供应。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1、INPEX</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INPEX于2006年4月成立于日本。</w:t>
            </w:r>
            <w:r>
              <w:rPr>
                <w:rFonts w:ascii="仿宋" w:hAnsi="仿宋" w:eastAsia="仿宋" w:cs="宋体"/>
                <w:color w:val="333333"/>
                <w:kern w:val="0"/>
                <w:sz w:val="24"/>
                <w:szCs w:val="24"/>
              </w:rPr>
              <w:t>INPEX</w:t>
            </w:r>
            <w:r>
              <w:rPr>
                <w:rFonts w:hint="eastAsia" w:ascii="仿宋" w:hAnsi="仿宋" w:eastAsia="仿宋" w:cs="宋体"/>
                <w:color w:val="333333"/>
                <w:kern w:val="0"/>
                <w:sz w:val="24"/>
                <w:szCs w:val="24"/>
              </w:rPr>
              <w:t>的主要业务是对石油、天然气和其他矿产资源的研究、勘探、开发、生产和销售，其他相关业务，和对从事这些活动的公司进行投资和贷款。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r>
              <w:rPr>
                <w:rFonts w:hint="eastAsia" w:ascii="仿宋" w:hAnsi="仿宋" w:eastAsia="仿宋" w:cs="宋体"/>
                <w:color w:val="333333"/>
                <w:kern w:val="0"/>
                <w:sz w:val="24"/>
                <w:szCs w:val="24"/>
                <w:lang w:val="en-GB"/>
              </w:rPr>
              <w:t>三菱商事</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三菱商事于1950年4月成立于日本。三菱商事有十个业务集团，横跨多种行业：天然气、综合材料、石油与化学、金属资源、产业基础设施、汽车与移动出行、食品产业、消费产业、电力解决方案和复合城市开发。通过上述十个业务集团，三菱商事目前的业务活动已远超出其传统的贸易业务，拓展至项目开发、生产和制造业务，并与其在全球范围内值得信赖的合作伙伴合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3、合众道远有限公司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合众道远有限公司及其关联方控制的实体（“</w:t>
            </w:r>
            <w:r>
              <w:rPr>
                <w:rFonts w:hint="eastAsia" w:ascii="仿宋" w:hAnsi="仿宋" w:eastAsia="仿宋" w:cs="宋体"/>
                <w:b/>
                <w:bCs/>
                <w:color w:val="333333"/>
                <w:kern w:val="0"/>
                <w:sz w:val="24"/>
                <w:szCs w:val="24"/>
              </w:rPr>
              <w:t>合众道远集团</w:t>
            </w:r>
            <w:r>
              <w:rPr>
                <w:rFonts w:hint="eastAsia" w:ascii="仿宋" w:hAnsi="仿宋" w:eastAsia="仿宋" w:cs="宋体"/>
                <w:color w:val="333333"/>
                <w:kern w:val="0"/>
                <w:sz w:val="24"/>
                <w:szCs w:val="24"/>
              </w:rPr>
              <w:t>”）是一家全球私募市场投资管理公司。合众道远集团为寻找直接接触私募市场资产的国际机构投资人提供广泛的投资基金选择和专门定制的投资组合公司，以满足投资人的需要。</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关于合众道远集团的更多信息请见其网站</w:t>
            </w:r>
            <w:r>
              <w:fldChar w:fldCharType="begin"/>
            </w:r>
            <w:r>
              <w:instrText xml:space="preserve"> HYPERLINK "http://www.partnersgroup.com/en/" </w:instrText>
            </w:r>
            <w:r>
              <w:fldChar w:fldCharType="separate"/>
            </w:r>
            <w:r>
              <w:rPr>
                <w:rStyle w:val="241"/>
                <w:rFonts w:hint="eastAsia" w:ascii="仿宋" w:hAnsi="仿宋" w:eastAsia="仿宋" w:cs="宋体"/>
                <w:kern w:val="0"/>
                <w:sz w:val="24"/>
                <w:szCs w:val="24"/>
              </w:rPr>
              <w:t>www.partnersgroup.com/en/</w:t>
            </w:r>
            <w:r>
              <w:rPr>
                <w:rStyle w:val="241"/>
                <w:rFonts w:hint="eastAsia" w:ascii="仿宋" w:hAnsi="仿宋" w:eastAsia="仿宋" w:cs="宋体"/>
                <w:kern w:val="0"/>
                <w:sz w:val="24"/>
                <w:szCs w:val="24"/>
              </w:rPr>
              <w:fldChar w:fldCharType="end"/>
            </w:r>
            <w:r>
              <w:rPr>
                <w:rFonts w:hint="eastAsia" w:ascii="仿宋" w:hAnsi="仿宋" w:eastAsia="仿宋" w:cs="宋体"/>
                <w:color w:val="333333"/>
                <w:kern w:val="0"/>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4、壳牌海外投资有限责任公司</w:t>
            </w:r>
          </w:p>
        </w:tc>
        <w:tc>
          <w:tcPr>
            <w:tcW w:w="5153" w:type="dxa"/>
          </w:tcPr>
          <w:p>
            <w:pPr>
              <w:spacing w:line="500" w:lineRule="exact"/>
              <w:rPr>
                <w:rFonts w:ascii="仿宋" w:hAnsi="仿宋" w:eastAsia="PMingLiU" w:cs="宋体"/>
                <w:color w:val="333333"/>
                <w:kern w:val="0"/>
                <w:sz w:val="24"/>
                <w:szCs w:val="24"/>
              </w:rPr>
            </w:pPr>
            <w:r>
              <w:rPr>
                <w:rFonts w:hint="eastAsia" w:ascii="仿宋" w:hAnsi="仿宋" w:eastAsia="仿宋" w:cs="宋体"/>
                <w:color w:val="333333"/>
                <w:kern w:val="0"/>
                <w:sz w:val="24"/>
                <w:szCs w:val="24"/>
              </w:rPr>
              <w:t>壳牌海外投资有限责任公司是荷兰皇家壳牌公司(“</w:t>
            </w:r>
            <w:r>
              <w:rPr>
                <w:rFonts w:hint="eastAsia" w:ascii="仿宋" w:hAnsi="仿宋" w:eastAsia="仿宋" w:cs="宋体"/>
                <w:b/>
                <w:color w:val="333333"/>
                <w:kern w:val="0"/>
                <w:sz w:val="24"/>
                <w:szCs w:val="24"/>
              </w:rPr>
              <w:t>壳牌</w:t>
            </w:r>
            <w:r>
              <w:rPr>
                <w:rFonts w:hint="eastAsia" w:ascii="仿宋" w:hAnsi="仿宋" w:eastAsia="仿宋" w:cs="宋体"/>
                <w:color w:val="333333"/>
                <w:kern w:val="0"/>
                <w:sz w:val="24"/>
                <w:szCs w:val="24"/>
              </w:rPr>
              <w:t>”) 的全资子公司。壳牌是一家全球能源和石化企业集团。壳牌的业务主要分为四部分：上游业务、天然气与新能源综合业务、下游业务及项目与技术业务。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5、范欧德可再生金融有限责任公司</w:t>
            </w:r>
          </w:p>
        </w:tc>
        <w:tc>
          <w:tcPr>
            <w:tcW w:w="5153" w:type="dxa"/>
          </w:tcPr>
          <w:p>
            <w:pPr>
              <w:spacing w:line="500" w:lineRule="exact"/>
              <w:rPr>
                <w:rFonts w:ascii="仿宋" w:hAnsi="仿宋" w:eastAsia="PMingLiU" w:cs="宋体"/>
                <w:color w:val="333333"/>
                <w:kern w:val="0"/>
                <w:sz w:val="24"/>
                <w:szCs w:val="24"/>
              </w:rPr>
            </w:pPr>
            <w:r>
              <w:rPr>
                <w:rFonts w:hint="eastAsia" w:ascii="仿宋" w:hAnsi="仿宋" w:eastAsia="仿宋" w:cs="宋体"/>
                <w:color w:val="333333"/>
                <w:kern w:val="0"/>
                <w:sz w:val="24"/>
                <w:szCs w:val="24"/>
              </w:rPr>
              <w:t>范欧德可再生金融有限责任公司是范欧德公众有限公司(</w:t>
            </w:r>
            <w:r>
              <w:rPr>
                <w:rFonts w:ascii="仿宋" w:hAnsi="仿宋" w:eastAsia="仿宋" w:cs="宋体"/>
                <w:color w:val="333333"/>
                <w:kern w:val="0"/>
                <w:sz w:val="24"/>
                <w:szCs w:val="24"/>
              </w:rPr>
              <w:t>“</w:t>
            </w:r>
            <w:r>
              <w:rPr>
                <w:rFonts w:hint="eastAsia" w:ascii="仿宋" w:hAnsi="仿宋" w:eastAsia="仿宋" w:cs="宋体"/>
                <w:b/>
                <w:color w:val="333333"/>
                <w:kern w:val="0"/>
                <w:sz w:val="24"/>
                <w:szCs w:val="24"/>
              </w:rPr>
              <w:t>范欧德</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的全资子公司。范欧德是一家国际海洋建设承包商，其主要业务活动包括疏浚和海洋建设、土地复垦以及海上油气和海上风电基础设施的建设。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w:t>
            </w:r>
            <w:r>
              <w:rPr>
                <w:rFonts w:ascii="仿宋" w:hAnsi="仿宋" w:eastAsia="仿宋" w:cs="宋体"/>
                <w:color w:val="333333"/>
                <w:kern w:val="0"/>
                <w:sz w:val="24"/>
                <w:szCs w:val="24"/>
              </w:rPr>
              <w:t>B34</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val="en-GB"/>
              </w:rPr>
              <w:t>B34的唯一业务是经营位于荷兰博尔塞勒的海上风电场。其产生的电力仅在荷兰境内供应。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ascii="Wingdings" w:hAnsi="Wingdings" w:eastAsia="仿宋" w:cs="宋体"/>
                <w:color w:val="333333"/>
                <w:kern w:val="0"/>
                <w:sz w:val="24"/>
                <w:szCs w:val="24"/>
              </w:rPr>
              <w:sym w:font="Wingdings" w:char="F0FE"/>
            </w: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不适用</w:t>
            </w:r>
          </w:p>
        </w:tc>
      </w:tr>
    </w:tbl>
    <w:p>
      <w:pPr>
        <w:snapToGrid w:val="0"/>
        <w:spacing w:line="240" w:lineRule="exact"/>
        <w:jc w:val="left"/>
        <w:rPr>
          <w:rFonts w:ascii="KaiTi_GB2312" w:hAnsi="宋体" w:eastAsia="KaiTi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ordia New">
    <w:altName w:val="FreeSerif"/>
    <w:panose1 w:val="020B0304020202020204"/>
    <w:charset w:val="00"/>
    <w:family w:val="swiss"/>
    <w:pitch w:val="default"/>
    <w:sig w:usb0="00000000" w:usb1="00000000" w:usb2="00000000" w:usb3="00000000" w:csb0="00010001"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等线 Light">
    <w:altName w:val="仿宋"/>
    <w:panose1 w:val="00000000000000000000"/>
    <w:charset w:val="00"/>
    <w:family w:val="auto"/>
    <w:pitch w:val="default"/>
    <w:sig w:usb0="00000000" w:usb1="00000000" w:usb2="00000000" w:usb3="00000000" w:csb0="00000000" w:csb1="00000000"/>
  </w:font>
  <w:font w:name="Angsana New">
    <w:altName w:val="FreeSerif"/>
    <w:panose1 w:val="02020603050405020304"/>
    <w:charset w:val="00"/>
    <w:family w:val="roman"/>
    <w:pitch w:val="default"/>
    <w:sig w:usb0="00000000" w:usb1="00000000" w:usb2="00000000" w:usb3="00000000" w:csb0="00010001" w:csb1="00000000"/>
  </w:font>
  <w:font w:name="Tahoma">
    <w:altName w:val="Droid Sans"/>
    <w:panose1 w:val="020B0604030504040204"/>
    <w:charset w:val="00"/>
    <w:family w:val="swiss"/>
    <w:pitch w:val="default"/>
    <w:sig w:usb0="00000000" w:usb1="00000000" w:usb2="00000029" w:usb3="00000000" w:csb0="000101FF" w:csb1="00000000"/>
  </w:font>
  <w:font w:name="Consolas">
    <w:altName w:val="Liberation Sans Narrow"/>
    <w:panose1 w:val="020B0609020204030204"/>
    <w:charset w:val="00"/>
    <w:family w:val="modern"/>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SimHei">
    <w:panose1 w:val="02010609060101010101"/>
    <w:charset w:val="86"/>
    <w:family w:val="modern"/>
    <w:pitch w:val="default"/>
    <w:sig w:usb0="800002BF" w:usb1="38CF7CFA" w:usb2="00000016" w:usb3="00000000" w:csb0="00040001" w:csb1="00000000"/>
  </w:font>
  <w:font w:name="FangSong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PMingLiU">
    <w:altName w:val="Droid Sans Fallback"/>
    <w:panose1 w:val="02020500000000000000"/>
    <w:charset w:val="88"/>
    <w:family w:val="roman"/>
    <w:pitch w:val="default"/>
    <w:sig w:usb0="00000000" w:usb1="00000000" w:usb2="00000016" w:usb3="00000000" w:csb0="00100001" w:csb1="00000000"/>
  </w:font>
  <w:font w:name="KaiTi_GB2312">
    <w:altName w:val="楷体"/>
    <w:panose1 w:val="02010609060101010101"/>
    <w:charset w:val="86"/>
    <w:family w:val="modern"/>
    <w:pitch w:val="default"/>
    <w:sig w:usb0="00000000" w:usb1="00000000" w:usb2="00000016" w:usb3="00000000" w:csb0="00040001" w:csb1="00000000"/>
  </w:font>
  <w:font w:name="方正仿宋_GBK">
    <w:panose1 w:val="02000000000000000000"/>
    <w:charset w:val="86"/>
    <w:family w:val="script"/>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楷体">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FreeSerif">
    <w:panose1 w:val="02020603050405020304"/>
    <w:charset w:val="00"/>
    <w:family w:val="auto"/>
    <w:pitch w:val="default"/>
    <w:sig w:usb0="E59FAFFF" w:usb1="C200FDFF" w:usb2="43501B29" w:usb3="04000043" w:csb0="600101FF" w:csb1="FFFF0000"/>
  </w:font>
  <w:font w:name="Droid Sans">
    <w:panose1 w:val="020B0606030804020204"/>
    <w:charset w:val="00"/>
    <w:family w:val="auto"/>
    <w:pitch w:val="default"/>
    <w:sig w:usb0="E00002EF" w:usb1="4000205B" w:usb2="00000028" w:usb3="00000000" w:csb0="2000019F" w:csb1="00000000"/>
  </w:font>
  <w:font w:name="Liberation Sans Narrow">
    <w:panose1 w:val="020B0606020202030204"/>
    <w:charset w:val="00"/>
    <w:family w:val="auto"/>
    <w:pitch w:val="default"/>
    <w:sig w:usb0="A00002AF" w:usb1="500078FB" w:usb2="00000000" w:usb3="00000000" w:csb0="6000009F" w:csb1="DFD70000"/>
  </w:font>
  <w:font w:name="Droid Sans Fallback">
    <w:panose1 w:val="020B0502000000000001"/>
    <w:charset w:val="86"/>
    <w:family w:val="auto"/>
    <w:pitch w:val="default"/>
    <w:sig w:usb0="910002FF" w:usb1="2BDFFCFB" w:usb2="00000036" w:usb3="00000000" w:csb0="203F01FF"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4"/>
      <w:spacing w:before="560"/>
      <w:rPr>
        <w:rFonts w:ascii="Arial" w:hAnsi="Arial" w:cs="Arial"/>
        <w:sz w:val="16"/>
      </w:rPr>
    </w:pPr>
    <w:r>
      <w:rPr>
        <w:rFonts w:ascii="Arial" w:hAnsi="Arial" w:cs="Arial"/>
        <w:sz w:val="16"/>
      </w:rPr>
      <w:t xml:space="preserve"> 638839499_2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wordWrap w:val="0"/>
      <w:jc w:val="right"/>
      <w:rPr>
        <w:b/>
      </w:rPr>
    </w:pPr>
    <w:r>
      <w:rPr>
        <w:b/>
      </w:rPr>
      <w:t xml:space="preserve"> </w:t>
    </w:r>
    <w:r>
      <w:rPr>
        <w:rFonts w:ascii="Arial" w:hAnsi="Arial" w:cs="Arial"/>
        <w:sz w:val="20"/>
        <w:szCs w:val="20"/>
      </w:rPr>
      <w:t>Draft of 16 December 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4"/>
      <w:lvlText w:val="%1."/>
      <w:lvlJc w:val="left"/>
      <w:pPr>
        <w:tabs>
          <w:tab w:val="left" w:pos="1492"/>
        </w:tabs>
        <w:ind w:left="1492" w:hanging="360"/>
      </w:pPr>
    </w:lvl>
  </w:abstractNum>
  <w:abstractNum w:abstractNumId="1">
    <w:nsid w:val="FFFFFF7D"/>
    <w:multiLevelType w:val="singleLevel"/>
    <w:tmpl w:val="FFFFFF7D"/>
    <w:lvl w:ilvl="0" w:tentative="0">
      <w:start w:val="1"/>
      <w:numFmt w:val="decimal"/>
      <w:pStyle w:val="46"/>
      <w:lvlText w:val="%1."/>
      <w:lvlJc w:val="left"/>
      <w:pPr>
        <w:tabs>
          <w:tab w:val="left" w:pos="1209"/>
        </w:tabs>
        <w:ind w:left="1209" w:hanging="360"/>
      </w:pPr>
    </w:lvl>
  </w:abstractNum>
  <w:abstractNum w:abstractNumId="2">
    <w:nsid w:val="FFFFFF7E"/>
    <w:multiLevelType w:val="singleLevel"/>
    <w:tmpl w:val="FFFFFF7E"/>
    <w:lvl w:ilvl="0" w:tentative="0">
      <w:start w:val="1"/>
      <w:numFmt w:val="decimal"/>
      <w:pStyle w:val="35"/>
      <w:lvlText w:val="%1."/>
      <w:lvlJc w:val="left"/>
      <w:pPr>
        <w:tabs>
          <w:tab w:val="left" w:pos="926"/>
        </w:tabs>
        <w:ind w:left="926" w:hanging="360"/>
      </w:pPr>
    </w:lvl>
  </w:abstractNum>
  <w:abstractNum w:abstractNumId="3">
    <w:nsid w:val="FFFFFF7F"/>
    <w:multiLevelType w:val="singleLevel"/>
    <w:tmpl w:val="FFFFFF7F"/>
    <w:lvl w:ilvl="0" w:tentative="0">
      <w:start w:val="1"/>
      <w:numFmt w:val="decimal"/>
      <w:pStyle w:val="14"/>
      <w:lvlText w:val="%1."/>
      <w:lvlJc w:val="left"/>
      <w:pPr>
        <w:tabs>
          <w:tab w:val="left" w:pos="643"/>
        </w:tabs>
        <w:ind w:left="643" w:hanging="360"/>
      </w:pPr>
    </w:lvl>
  </w:abstractNum>
  <w:abstractNum w:abstractNumId="4">
    <w:nsid w:val="FFFFFF80"/>
    <w:multiLevelType w:val="singleLevel"/>
    <w:tmpl w:val="FFFFFF80"/>
    <w:lvl w:ilvl="0" w:tentative="0">
      <w:start w:val="1"/>
      <w:numFmt w:val="bullet"/>
      <w:pStyle w:val="45"/>
      <w:lvlText w:val=""/>
      <w:lvlJc w:val="left"/>
      <w:pPr>
        <w:tabs>
          <w:tab w:val="left" w:pos="1492"/>
        </w:tabs>
        <w:ind w:left="1492" w:hanging="360"/>
      </w:pPr>
      <w:rPr>
        <w:rFonts w:hint="default" w:ascii="Symbol" w:hAnsi="Symbol"/>
      </w:rPr>
    </w:lvl>
  </w:abstractNum>
  <w:abstractNum w:abstractNumId="5">
    <w:nsid w:val="FFFFFF81"/>
    <w:multiLevelType w:val="singleLevel"/>
    <w:tmpl w:val="FFFFFF81"/>
    <w:lvl w:ilvl="0" w:tentative="0">
      <w:start w:val="1"/>
      <w:numFmt w:val="bullet"/>
      <w:pStyle w:val="16"/>
      <w:lvlText w:val=""/>
      <w:lvlJc w:val="left"/>
      <w:pPr>
        <w:tabs>
          <w:tab w:val="left" w:pos="1209"/>
        </w:tabs>
        <w:ind w:left="1209" w:hanging="360"/>
      </w:pPr>
      <w:rPr>
        <w:rFonts w:hint="default" w:ascii="Symbol" w:hAnsi="Symbol"/>
      </w:rPr>
    </w:lvl>
  </w:abstractNum>
  <w:abstractNum w:abstractNumId="6">
    <w:nsid w:val="FFFFFF82"/>
    <w:multiLevelType w:val="singleLevel"/>
    <w:tmpl w:val="FFFFFF82"/>
    <w:lvl w:ilvl="0" w:tentative="0">
      <w:start w:val="1"/>
      <w:numFmt w:val="bullet"/>
      <w:pStyle w:val="32"/>
      <w:lvlText w:val=""/>
      <w:lvlJc w:val="left"/>
      <w:pPr>
        <w:tabs>
          <w:tab w:val="left" w:pos="926"/>
        </w:tabs>
        <w:ind w:left="926" w:hanging="360"/>
      </w:pPr>
      <w:rPr>
        <w:rFonts w:hint="default" w:ascii="Symbol" w:hAnsi="Symbol"/>
      </w:rPr>
    </w:lvl>
  </w:abstractNum>
  <w:abstractNum w:abstractNumId="7">
    <w:nsid w:val="FFFFFF83"/>
    <w:multiLevelType w:val="singleLevel"/>
    <w:tmpl w:val="FFFFFF83"/>
    <w:lvl w:ilvl="0" w:tentative="0">
      <w:start w:val="1"/>
      <w:numFmt w:val="bullet"/>
      <w:pStyle w:val="39"/>
      <w:lvlText w:val=""/>
      <w:lvlJc w:val="left"/>
      <w:pPr>
        <w:tabs>
          <w:tab w:val="left" w:pos="643"/>
        </w:tabs>
        <w:ind w:left="643" w:hanging="360"/>
      </w:pPr>
      <w:rPr>
        <w:rFonts w:hint="default" w:ascii="Symbol" w:hAnsi="Symbol"/>
      </w:rPr>
    </w:lvl>
  </w:abstractNum>
  <w:abstractNum w:abstractNumId="8">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true"/>
  <w:bordersDoNotSurroundFooter w:val="true"/>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17B"/>
    <w:rsid w:val="000E68F7"/>
    <w:rsid w:val="00210147"/>
    <w:rsid w:val="002347FC"/>
    <w:rsid w:val="004472C2"/>
    <w:rsid w:val="004E4AFC"/>
    <w:rsid w:val="005B678B"/>
    <w:rsid w:val="00603B08"/>
    <w:rsid w:val="006F7A92"/>
    <w:rsid w:val="00723D11"/>
    <w:rsid w:val="0083248B"/>
    <w:rsid w:val="0097617F"/>
    <w:rsid w:val="00A82DC8"/>
    <w:rsid w:val="00A92061"/>
    <w:rsid w:val="00E45B2A"/>
    <w:rsid w:val="00EA7993"/>
    <w:rsid w:val="00F1717B"/>
    <w:rsid w:val="00F26482"/>
    <w:rsid w:val="FCFF924F"/>
  </w:rsids>
  <m:mathPr>
    <m:mathFont m:val="Cambria Math"/>
    <m:brkBin m:val="before"/>
    <m:brkBinSub m:val="--"/>
    <m:smallFrac m:val="1"/>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iPriority="29" w:semiHidden="0" w:name="Normal"/>
    <w:lsdException w:qFormat="1" w:uiPriority="99"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99" w:name="toc 1"/>
    <w:lsdException w:qFormat="1" w:uiPriority="99" w:name="toc 2"/>
    <w:lsdException w:qFormat="1" w:uiPriority="99" w:name="toc 3"/>
    <w:lsdException w:qFormat="1" w:uiPriority="99" w:name="toc 4"/>
    <w:lsdException w:qFormat="1" w:uiPriority="99" w:name="toc 5"/>
    <w:lsdException w:qFormat="1" w:uiPriority="99" w:name="toc 6"/>
    <w:lsdException w:qFormat="1" w:uiPriority="99" w:name="toc 7"/>
    <w:lsdException w:qFormat="1" w:uiPriority="99" w:name="toc 8"/>
    <w:lsdException w:qFormat="1" w:uiPriority="99" w:name="toc 9"/>
    <w:lsdException w:qFormat="1"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qFormat="1" w:uiPriority="99" w:name="index heading"/>
    <w:lsdException w:qFormat="1" w:uiPriority="99" w:name="caption"/>
    <w:lsdException w:qFormat="1" w:uiPriority="99" w:name="table of figures"/>
    <w:lsdException w:qFormat="1" w:uiPriority="99" w:name="envelope address"/>
    <w:lsdException w:qFormat="1" w:uiPriority="99" w:name="envelope return"/>
    <w:lsdException w:qFormat="1" w:uiPriority="99" w:name="footnote reference"/>
    <w:lsdException w:qFormat="1" w:uiPriority="99" w:name="annotation reference"/>
    <w:lsdException w:qFormat="1" w:uiPriority="99" w:name="line number"/>
    <w:lsdException w:qFormat="1" w:uiPriority="29" w:semiHidden="0" w:name="page number"/>
    <w:lsdException w:qFormat="1"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iPriority="99" w:name="Title"/>
    <w:lsdException w:qFormat="1" w:uiPriority="29" w:semiHidden="0" w:name="Closing"/>
    <w:lsdException w:qFormat="1" w:uiPriority="99" w:name="Signature"/>
    <w:lsdException w:qFormat="1" w:uiPriority="1"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iPriority="99" w:name="Subtitle"/>
    <w:lsdException w:qFormat="1" w:uiPriority="99" w:name="Salutation"/>
    <w:lsdException w:qFormat="1" w:uiPriority="29" w:semiHidden="0" w:name="Date"/>
    <w:lsdException w:qFormat="1" w:uiPriority="99" w:name="Body Text First Indent"/>
    <w:lsdException w:qFormat="1" w:uiPriority="99" w:name="Body Text First Indent 2"/>
    <w:lsdException w:unhideWhenUsed="0" w:uiPriority="99" w:semiHidden="0"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semiHidden="0" w:name="Hyperlink"/>
    <w:lsdException w:qFormat="1" w:uiPriority="99" w:name="FollowedHyperlink"/>
    <w:lsdException w:qFormat="1" w:uiPriority="99" w:name="Strong"/>
    <w:lsdException w:qFormat="1" w:uiPriority="99" w:name="Emphasis"/>
    <w:lsdException w:qFormat="1" w:uiPriority="99" w:name="Document Map"/>
    <w:lsdException w:qFormat="1" w:uiPriority="99" w:name="Plain Text"/>
    <w:lsdException w:qFormat="1" w:uiPriority="99" w:name="E-mail Signature"/>
    <w:lsdException w:qFormat="1" w:uiPriority="99" w:name="Normal (Web)"/>
    <w:lsdException w:qFormat="1" w:uiPriority="99" w:name="HTML Acronym"/>
    <w:lsdException w:qFormat="1"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qFormat="1" w:uiPriority="99" w:name="HTML Typewriter"/>
    <w:lsdException w:qFormat="1" w:uiPriority="99" w:name="HTML Variable"/>
    <w:lsdException w:qFormat="1" w:uiPriority="99" w:name="Normal Table"/>
    <w:lsdException w:qFormat="1" w:uiPriority="99" w:name="annotation subject"/>
    <w:lsdException w:qFormat="1" w:uiPriority="99" w:name="Table Simple 1"/>
    <w:lsdException w:qFormat="1" w:uiPriority="99" w:name="Table Simple 2"/>
    <w:lsdException w:qFormat="1"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qFormat="1"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qFormat="1" w:uiPriority="99" w:name="Table List 1"/>
    <w:lsdException w:qFormat="1" w:uiPriority="99" w:name="Table List 2"/>
    <w:lsdException w:qFormat="1" w:uiPriority="99" w:name="Table List 3"/>
    <w:lsdException w:qFormat="1" w:uiPriority="99" w:name="Table List 4"/>
    <w:lsdException w:qFormat="1" w:uiPriority="99" w:name="Table List 5"/>
    <w:lsdException w:qFormat="1" w:uiPriority="99" w:name="Table List 6"/>
    <w:lsdException w:qFormat="1" w:uiPriority="99" w:name="Table List 7"/>
    <w:lsdException w:qFormat="1" w:uiPriority="99" w:name="Table List 8"/>
    <w:lsdException w:qFormat="1" w:uiPriority="99" w:name="Table 3D effects 1"/>
    <w:lsdException w:qFormat="1" w:uiPriority="99" w:name="Table 3D effects 2"/>
    <w:lsdException w:qFormat="1" w:uiPriority="99" w:name="Table 3D effects 3"/>
    <w:lsdException w:qFormat="1" w:uiPriority="99" w:name="Table Contemporary"/>
    <w:lsdException w:qFormat="1" w:uiPriority="99" w:name="Table Elegant"/>
    <w:lsdException w:qFormat="1" w:uiPriority="99" w:name="Table Professional"/>
    <w:lsdException w:qFormat="1" w:uiPriority="99" w:name="Table Subtle 1"/>
    <w:lsdException w:qFormat="1" w:uiPriority="99" w:name="Table Subtle 2"/>
    <w:lsdException w:qFormat="1" w:uiPriority="99" w:name="Table Web 1"/>
    <w:lsdException w:qFormat="1" w:uiPriority="99" w:name="Table Web 2"/>
    <w:lsdException w:qFormat="1" w:uiPriority="99" w:name="Table Web 3"/>
    <w:lsdException w:qFormat="1" w:uiPriority="99" w:name="Balloon Text"/>
    <w:lsdException w:qFormat="1" w:uiPriority="99" w:name="Table Grid"/>
    <w:lsdException w:qFormat="1" w:uiPriority="99" w:name="Table Theme"/>
    <w:lsdException w:qFormat="1" w:uiPriority="99" w:semiHidden="0" w:name="Placeholder Text"/>
    <w:lsdException w:qFormat="1" w:uiPriority="99" w:name="No Spacing"/>
    <w:lsdException w:qFormat="1" w:uiPriority="99" w:name="Light Shading"/>
    <w:lsdException w:qFormat="1" w:uiPriority="99" w:name="Light List"/>
    <w:lsdException w:qFormat="1" w:uiPriority="99" w:name="Light Grid"/>
    <w:lsdException w:qFormat="1" w:uiPriority="99" w:name="Medium Shading 1"/>
    <w:lsdException w:qFormat="1" w:uiPriority="99" w:name="Medium Shading 2"/>
    <w:lsdException w:qFormat="1" w:uiPriority="99" w:name="Medium List 1"/>
    <w:lsdException w:qFormat="1" w:uiPriority="99" w:name="Medium List 2"/>
    <w:lsdException w:qFormat="1" w:uiPriority="99" w:name="Medium Grid 1"/>
    <w:lsdException w:qFormat="1" w:uiPriority="99" w:name="Medium Grid 2"/>
    <w:lsdException w:qFormat="1" w:uiPriority="99" w:name="Medium Grid 3"/>
    <w:lsdException w:qFormat="1" w:uiPriority="99" w:name="Dark List"/>
    <w:lsdException w:qFormat="1" w:uiPriority="99" w:name="Colorful Shading"/>
    <w:lsdException w:qFormat="1" w:uiPriority="99" w:name="Colorful List"/>
    <w:lsdException w:qFormat="1" w:uiPriority="99" w:name="Colorful Grid"/>
    <w:lsdException w:qFormat="1" w:uiPriority="99" w:name="Light Shading Accent 1"/>
    <w:lsdException w:qFormat="1" w:uiPriority="99" w:name="Light List Accent 1"/>
    <w:lsdException w:qFormat="1" w:uiPriority="99" w:name="Light Grid Accent 1"/>
    <w:lsdException w:qFormat="1" w:uiPriority="99" w:name="Medium Shading 1 Accent 1"/>
    <w:lsdException w:qFormat="1" w:uiPriority="99" w:name="Medium Shading 2 Accent 1"/>
    <w:lsdException w:qFormat="1" w:uiPriority="99" w:name="Medium List 1 Accent 1"/>
    <w:lsdException w:qFormat="1" w:uiPriority="99" w:semiHidden="0" w:name="List Paragraph"/>
    <w:lsdException w:qFormat="1" w:uiPriority="99" w:name="Quote"/>
    <w:lsdException w:qFormat="1" w:uiPriority="99" w:name="Intense Quote"/>
    <w:lsdException w:qFormat="1" w:uiPriority="99" w:name="Medium List 2 Accent 1"/>
    <w:lsdException w:qFormat="1" w:uiPriority="99" w:name="Medium Grid 1 Accent 1"/>
    <w:lsdException w:qFormat="1" w:uiPriority="99" w:name="Medium Grid 2 Accent 1"/>
    <w:lsdException w:qFormat="1" w:uiPriority="99" w:name="Medium Grid 3 Accent 1"/>
    <w:lsdException w:qFormat="1" w:uiPriority="99" w:name="Dark List Accent 1"/>
    <w:lsdException w:qFormat="1" w:uiPriority="99" w:name="Colorful Shading Accent 1"/>
    <w:lsdException w:qFormat="1" w:uiPriority="99" w:name="Colorful List Accent 1"/>
    <w:lsdException w:qFormat="1" w:uiPriority="99" w:name="Colorful Grid Accent 1"/>
    <w:lsdException w:qFormat="1" w:uiPriority="99" w:name="Light Shading Accent 2"/>
    <w:lsdException w:qFormat="1" w:uiPriority="99" w:name="Light List Accent 2"/>
    <w:lsdException w:qFormat="1" w:uiPriority="99" w:name="Light Grid Accent 2"/>
    <w:lsdException w:qFormat="1" w:uiPriority="99" w:name="Medium Shading 1 Accent 2"/>
    <w:lsdException w:qFormat="1" w:uiPriority="99" w:name="Medium Shading 2 Accent 2"/>
    <w:lsdException w:qFormat="1" w:uiPriority="99" w:name="Medium List 1 Accent 2"/>
    <w:lsdException w:qFormat="1" w:uiPriority="99" w:name="Medium List 2 Accent 2"/>
    <w:lsdException w:qFormat="1" w:uiPriority="99" w:name="Medium Grid 1 Accent 2"/>
    <w:lsdException w:qFormat="1" w:uiPriority="99" w:name="Medium Grid 2 Accent 2"/>
    <w:lsdException w:qFormat="1" w:uiPriority="99" w:name="Medium Grid 3 Accent 2"/>
    <w:lsdException w:qFormat="1" w:uiPriority="99" w:name="Dark List Accent 2"/>
    <w:lsdException w:qFormat="1" w:uiPriority="99" w:name="Colorful Shading Accent 2"/>
    <w:lsdException w:qFormat="1" w:uiPriority="99" w:name="Colorful List Accent 2"/>
    <w:lsdException w:qFormat="1" w:uiPriority="99" w:name="Colorful Grid Accent 2"/>
    <w:lsdException w:qFormat="1" w:uiPriority="99" w:name="Light Shading Accent 3"/>
    <w:lsdException w:qFormat="1" w:uiPriority="99" w:name="Light List Accent 3"/>
    <w:lsdException w:qFormat="1" w:uiPriority="99" w:name="Light Grid Accent 3"/>
    <w:lsdException w:qFormat="1" w:uiPriority="99" w:name="Medium Shading 1 Accent 3"/>
    <w:lsdException w:qFormat="1" w:uiPriority="99" w:name="Medium Shading 2 Accent 3"/>
    <w:lsdException w:qFormat="1" w:uiPriority="99" w:name="Medium List 1 Accent 3"/>
    <w:lsdException w:qFormat="1" w:uiPriority="99" w:name="Medium List 2 Accent 3"/>
    <w:lsdException w:qFormat="1" w:uiPriority="99" w:name="Medium Grid 1 Accent 3"/>
    <w:lsdException w:qFormat="1" w:uiPriority="99" w:name="Medium Grid 2 Accent 3"/>
    <w:lsdException w:qFormat="1" w:uiPriority="99" w:name="Medium Grid 3 Accent 3"/>
    <w:lsdException w:qFormat="1" w:uiPriority="99" w:name="Dark List Accent 3"/>
    <w:lsdException w:qFormat="1" w:uiPriority="99" w:name="Colorful Shading Accent 3"/>
    <w:lsdException w:qFormat="1" w:uiPriority="99" w:name="Colorful List Accent 3"/>
    <w:lsdException w:qFormat="1" w:uiPriority="99" w:name="Colorful Grid Accent 3"/>
    <w:lsdException w:qFormat="1" w:uiPriority="99" w:name="Light Shading Accent 4"/>
    <w:lsdException w:qFormat="1" w:uiPriority="99" w:name="Light List Accent 4"/>
    <w:lsdException w:qFormat="1" w:uiPriority="99" w:name="Light Grid Accent 4"/>
    <w:lsdException w:qFormat="1" w:uiPriority="99" w:name="Medium Shading 1 Accent 4"/>
    <w:lsdException w:qFormat="1" w:uiPriority="99" w:name="Medium Shading 2 Accent 4"/>
    <w:lsdException w:qFormat="1" w:uiPriority="99" w:name="Medium List 1 Accent 4"/>
    <w:lsdException w:qFormat="1" w:uiPriority="99" w:name="Medium List 2 Accent 4"/>
    <w:lsdException w:qFormat="1" w:uiPriority="99" w:name="Medium Grid 1 Accent 4"/>
    <w:lsdException w:qFormat="1" w:uiPriority="99" w:name="Medium Grid 2 Accent 4"/>
    <w:lsdException w:qFormat="1" w:uiPriority="99" w:name="Medium Grid 3 Accent 4"/>
    <w:lsdException w:qFormat="1" w:uiPriority="99" w:name="Dark List Accent 4"/>
    <w:lsdException w:qFormat="1" w:uiPriority="99" w:name="Colorful Shading Accent 4"/>
    <w:lsdException w:qFormat="1" w:uiPriority="99" w:name="Colorful List Accent 4"/>
    <w:lsdException w:qFormat="1" w:uiPriority="99" w:name="Colorful Grid Accent 4"/>
    <w:lsdException w:qFormat="1" w:uiPriority="99" w:name="Light Shading Accent 5"/>
    <w:lsdException w:qFormat="1" w:uiPriority="99" w:name="Light List Accent 5"/>
    <w:lsdException w:qFormat="1" w:uiPriority="99" w:name="Light Grid Accent 5"/>
    <w:lsdException w:qFormat="1" w:uiPriority="99" w:name="Medium Shading 1 Accent 5"/>
    <w:lsdException w:qFormat="1" w:uiPriority="99" w:name="Medium Shading 2 Accent 5"/>
    <w:lsdException w:qFormat="1" w:uiPriority="99" w:name="Medium List 1 Accent 5"/>
    <w:lsdException w:qFormat="1" w:uiPriority="99" w:name="Medium List 2 Accent 5"/>
    <w:lsdException w:qFormat="1" w:uiPriority="99" w:name="Medium Grid 1 Accent 5"/>
    <w:lsdException w:qFormat="1" w:uiPriority="99" w:name="Medium Grid 2 Accent 5"/>
    <w:lsdException w:qFormat="1" w:uiPriority="99" w:name="Medium Grid 3 Accent 5"/>
    <w:lsdException w:qFormat="1" w:uiPriority="99" w:name="Dark List Accent 5"/>
    <w:lsdException w:qFormat="1" w:uiPriority="99" w:name="Colorful Shading Accent 5"/>
    <w:lsdException w:qFormat="1" w:uiPriority="99" w:name="Colorful List Accent 5"/>
    <w:lsdException w:qFormat="1" w:uiPriority="99" w:name="Colorful Grid Accent 5"/>
    <w:lsdException w:qFormat="1" w:uiPriority="99" w:name="Light Shading Accent 6"/>
    <w:lsdException w:qFormat="1" w:uiPriority="99" w:name="Light List Accent 6"/>
    <w:lsdException w:qFormat="1" w:uiPriority="99" w:name="Light Grid Accent 6"/>
    <w:lsdException w:qFormat="1" w:uiPriority="99" w:name="Medium Shading 1 Accent 6"/>
    <w:lsdException w:qFormat="1" w:uiPriority="99" w:name="Medium Shading 2 Accent 6"/>
    <w:lsdException w:qFormat="1" w:uiPriority="99" w:name="Medium List 1 Accent 6"/>
    <w:lsdException w:qFormat="1" w:uiPriority="99" w:name="Medium List 2 Accent 6"/>
    <w:lsdException w:qFormat="1" w:uiPriority="99" w:name="Medium Grid 1 Accent 6"/>
    <w:lsdException w:qFormat="1" w:uiPriority="99" w:name="Medium Grid 2 Accent 6"/>
    <w:lsdException w:qFormat="1" w:uiPriority="99" w:name="Medium Grid 3 Accent 6"/>
    <w:lsdException w:qFormat="1" w:uiPriority="99" w:name="Dark List Accent 6"/>
    <w:lsdException w:qFormat="1" w:uiPriority="99" w:name="Colorful Shading Accent 6"/>
    <w:lsdException w:qFormat="1" w:uiPriority="99" w:name="Colorful List Accent 6"/>
    <w:lsdException w:qFormat="1" w:uiPriority="99" w:name="Colorful Grid Accent 6"/>
  </w:latentStyles>
  <w:style w:type="paragraph" w:default="1" w:styleId="1">
    <w:name w:val="Normal"/>
    <w:unhideWhenUsed/>
    <w:qFormat/>
    <w:uiPriority w:val="29"/>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269"/>
    <w:semiHidden/>
    <w:unhideWhenUsed/>
    <w:qFormat/>
    <w:uiPriority w:val="99"/>
    <w:pPr>
      <w:keepNext/>
      <w:keepLines/>
      <w:spacing w:before="480"/>
      <w:outlineLvl w:val="0"/>
    </w:pPr>
    <w:rPr>
      <w:rFonts w:asciiTheme="majorHAnsi" w:hAnsiTheme="majorHAnsi" w:eastAsiaTheme="majorEastAsia" w:cstheme="majorBidi"/>
      <w:b/>
      <w:bCs/>
      <w:color w:val="2F5496" w:themeColor="accent1" w:themeShade="BF"/>
      <w:sz w:val="28"/>
      <w:szCs w:val="28"/>
    </w:rPr>
  </w:style>
  <w:style w:type="paragraph" w:styleId="4">
    <w:name w:val="heading 2"/>
    <w:basedOn w:val="1"/>
    <w:next w:val="1"/>
    <w:link w:val="270"/>
    <w:semiHidden/>
    <w:unhideWhenUsed/>
    <w:qFormat/>
    <w:uiPriority w:val="99"/>
    <w:pPr>
      <w:keepNext/>
      <w:keepLines/>
      <w:spacing w:before="200"/>
      <w:outlineLvl w:val="1"/>
    </w:pPr>
    <w:rPr>
      <w:rFonts w:asciiTheme="majorHAnsi" w:hAnsiTheme="majorHAnsi" w:eastAsiaTheme="majorEastAsia" w:cstheme="majorBidi"/>
      <w:b/>
      <w:bCs/>
      <w:color w:val="4472C4" w:themeColor="accent1"/>
      <w:sz w:val="26"/>
      <w:szCs w:val="26"/>
    </w:rPr>
  </w:style>
  <w:style w:type="paragraph" w:styleId="5">
    <w:name w:val="heading 3"/>
    <w:basedOn w:val="1"/>
    <w:next w:val="1"/>
    <w:link w:val="271"/>
    <w:semiHidden/>
    <w:unhideWhenUsed/>
    <w:qFormat/>
    <w:uiPriority w:val="99"/>
    <w:pPr>
      <w:keepNext/>
      <w:keepLines/>
      <w:spacing w:before="200"/>
      <w:outlineLvl w:val="2"/>
    </w:pPr>
    <w:rPr>
      <w:rFonts w:asciiTheme="majorHAnsi" w:hAnsiTheme="majorHAnsi" w:eastAsiaTheme="majorEastAsia" w:cstheme="majorBidi"/>
      <w:b/>
      <w:bCs/>
      <w:color w:val="4472C4" w:themeColor="accent1"/>
    </w:rPr>
  </w:style>
  <w:style w:type="paragraph" w:styleId="6">
    <w:name w:val="heading 4"/>
    <w:basedOn w:val="1"/>
    <w:next w:val="1"/>
    <w:link w:val="272"/>
    <w:semiHidden/>
    <w:unhideWhenUsed/>
    <w:qFormat/>
    <w:uiPriority w:val="99"/>
    <w:pPr>
      <w:keepNext/>
      <w:keepLines/>
      <w:spacing w:before="200"/>
      <w:outlineLvl w:val="3"/>
    </w:pPr>
    <w:rPr>
      <w:rFonts w:asciiTheme="majorHAnsi" w:hAnsiTheme="majorHAnsi" w:eastAsiaTheme="majorEastAsia" w:cstheme="majorBidi"/>
      <w:b/>
      <w:bCs/>
      <w:i/>
      <w:iCs/>
      <w:color w:val="4472C4" w:themeColor="accent1"/>
    </w:rPr>
  </w:style>
  <w:style w:type="paragraph" w:styleId="7">
    <w:name w:val="heading 5"/>
    <w:basedOn w:val="1"/>
    <w:next w:val="1"/>
    <w:link w:val="273"/>
    <w:semiHidden/>
    <w:unhideWhenUsed/>
    <w:qFormat/>
    <w:uiPriority w:val="99"/>
    <w:pPr>
      <w:keepNext/>
      <w:keepLines/>
      <w:spacing w:before="200"/>
      <w:outlineLvl w:val="4"/>
    </w:pPr>
    <w:rPr>
      <w:rFonts w:asciiTheme="majorHAnsi" w:hAnsiTheme="majorHAnsi" w:eastAsiaTheme="majorEastAsia" w:cstheme="majorBidi"/>
      <w:color w:val="1F3863" w:themeColor="accent1" w:themeShade="7F"/>
    </w:rPr>
  </w:style>
  <w:style w:type="paragraph" w:styleId="8">
    <w:name w:val="heading 6"/>
    <w:basedOn w:val="1"/>
    <w:next w:val="1"/>
    <w:link w:val="274"/>
    <w:semiHidden/>
    <w:unhideWhenUsed/>
    <w:qFormat/>
    <w:uiPriority w:val="99"/>
    <w:pPr>
      <w:keepNext/>
      <w:keepLines/>
      <w:spacing w:before="200"/>
      <w:outlineLvl w:val="5"/>
    </w:pPr>
    <w:rPr>
      <w:rFonts w:asciiTheme="majorHAnsi" w:hAnsiTheme="majorHAnsi" w:eastAsiaTheme="majorEastAsia" w:cstheme="majorBidi"/>
      <w:i/>
      <w:iCs/>
      <w:color w:val="1F3863" w:themeColor="accent1" w:themeShade="7F"/>
    </w:rPr>
  </w:style>
  <w:style w:type="paragraph" w:styleId="9">
    <w:name w:val="heading 7"/>
    <w:basedOn w:val="1"/>
    <w:next w:val="1"/>
    <w:link w:val="275"/>
    <w:semiHidden/>
    <w:unhideWhenUsed/>
    <w:qFormat/>
    <w:uiPriority w:val="99"/>
    <w:pPr>
      <w:keepNext/>
      <w:keepLines/>
      <w:spacing w:before="20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276"/>
    <w:semiHidden/>
    <w:unhideWhenUsed/>
    <w:qFormat/>
    <w:uiPriority w:val="99"/>
    <w:pPr>
      <w:keepNext/>
      <w:keepLines/>
      <w:spacing w:before="200"/>
      <w:outlineLvl w:val="7"/>
    </w:pPr>
    <w:rPr>
      <w:rFonts w:asciiTheme="majorHAnsi" w:hAnsiTheme="majorHAnsi" w:eastAsiaTheme="majorEastAsia" w:cstheme="majorBidi"/>
      <w:color w:val="3F3F3F" w:themeColor="text1" w:themeTint="BF"/>
      <w:sz w:val="20"/>
      <w:szCs w:val="20"/>
    </w:rPr>
  </w:style>
  <w:style w:type="paragraph" w:styleId="11">
    <w:name w:val="heading 9"/>
    <w:basedOn w:val="1"/>
    <w:next w:val="1"/>
    <w:link w:val="277"/>
    <w:semiHidden/>
    <w:unhideWhenUsed/>
    <w:qFormat/>
    <w:uiPriority w:val="99"/>
    <w:pPr>
      <w:keepNext/>
      <w:keepLines/>
      <w:spacing w:before="200"/>
      <w:outlineLvl w:val="8"/>
    </w:pPr>
    <w:rPr>
      <w:rFonts w:asciiTheme="majorHAnsi" w:hAnsiTheme="majorHAnsi" w:eastAsiaTheme="majorEastAsia" w:cstheme="majorBidi"/>
      <w:i/>
      <w:iCs/>
      <w:color w:val="3F3F3F" w:themeColor="text1" w:themeTint="BF"/>
      <w:sz w:val="20"/>
      <w:szCs w:val="20"/>
    </w:rPr>
  </w:style>
  <w:style w:type="character" w:default="1" w:styleId="230">
    <w:name w:val="Default Paragraph Font"/>
    <w:semiHidden/>
    <w:unhideWhenUsed/>
    <w:qFormat/>
    <w:uiPriority w:val="1"/>
  </w:style>
  <w:style w:type="table" w:default="1" w:styleId="87">
    <w:name w:val="Normal Table"/>
    <w:semiHidden/>
    <w:unhideWhenUsed/>
    <w:qFormat/>
    <w:uiPriority w:val="99"/>
    <w:tblPr>
      <w:tblCellMar>
        <w:top w:w="0" w:type="dxa"/>
        <w:left w:w="108" w:type="dxa"/>
        <w:bottom w:w="0" w:type="dxa"/>
        <w:right w:w="108" w:type="dxa"/>
      </w:tblCellMar>
    </w:tblPr>
  </w:style>
  <w:style w:type="paragraph" w:styleId="2">
    <w:name w:val="macro"/>
    <w:link w:val="285"/>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eastAsia="宋体" w:cs="Consolas"/>
      <w:kern w:val="2"/>
      <w:sz w:val="20"/>
      <w:szCs w:val="20"/>
      <w:lang w:val="en-US" w:eastAsia="zh-CN" w:bidi="ar-SA"/>
    </w:rPr>
  </w:style>
  <w:style w:type="paragraph" w:styleId="12">
    <w:name w:val="List 3"/>
    <w:basedOn w:val="1"/>
    <w:semiHidden/>
    <w:unhideWhenUsed/>
    <w:qFormat/>
    <w:uiPriority w:val="99"/>
    <w:pPr>
      <w:ind w:left="849" w:hanging="283"/>
      <w:contextualSpacing/>
    </w:pPr>
  </w:style>
  <w:style w:type="paragraph" w:styleId="13">
    <w:name w:val="toc 7"/>
    <w:basedOn w:val="1"/>
    <w:next w:val="1"/>
    <w:semiHidden/>
    <w:unhideWhenUsed/>
    <w:qFormat/>
    <w:uiPriority w:val="99"/>
    <w:pPr>
      <w:spacing w:after="100"/>
      <w:ind w:left="126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qFormat/>
    <w:uiPriority w:val="99"/>
    <w:pPr>
      <w:ind w:left="210" w:hanging="210"/>
    </w:pPr>
  </w:style>
  <w:style w:type="paragraph" w:styleId="16">
    <w:name w:val="List Bullet 4"/>
    <w:basedOn w:val="1"/>
    <w:semiHidden/>
    <w:unhideWhenUsed/>
    <w:qFormat/>
    <w:uiPriority w:val="99"/>
    <w:pPr>
      <w:numPr>
        <w:ilvl w:val="0"/>
        <w:numId w:val="2"/>
      </w:numPr>
      <w:contextualSpacing/>
    </w:pPr>
  </w:style>
  <w:style w:type="paragraph" w:styleId="17">
    <w:name w:val="index 8"/>
    <w:basedOn w:val="1"/>
    <w:next w:val="1"/>
    <w:semiHidden/>
    <w:unhideWhenUsed/>
    <w:qFormat/>
    <w:uiPriority w:val="99"/>
    <w:pPr>
      <w:ind w:left="1680" w:hanging="210"/>
    </w:pPr>
  </w:style>
  <w:style w:type="paragraph" w:styleId="18">
    <w:name w:val="E-mail Signature"/>
    <w:basedOn w:val="1"/>
    <w:link w:val="266"/>
    <w:semiHidden/>
    <w:unhideWhenUsed/>
    <w:qFormat/>
    <w:uiPriority w:val="99"/>
  </w:style>
  <w:style w:type="paragraph" w:styleId="19">
    <w:name w:val="List Number"/>
    <w:basedOn w:val="1"/>
    <w:semiHidden/>
    <w:unhideWhenUsed/>
    <w:qFormat/>
    <w:uiPriority w:val="99"/>
    <w:pPr>
      <w:numPr>
        <w:ilvl w:val="0"/>
        <w:numId w:val="3"/>
      </w:numPr>
      <w:contextualSpacing/>
    </w:pPr>
  </w:style>
  <w:style w:type="paragraph" w:styleId="20">
    <w:name w:val="Normal Indent"/>
    <w:basedOn w:val="1"/>
    <w:semiHidden/>
    <w:unhideWhenUsed/>
    <w:qFormat/>
    <w:uiPriority w:val="99"/>
    <w:pPr>
      <w:ind w:left="720"/>
    </w:pPr>
  </w:style>
  <w:style w:type="paragraph" w:styleId="21">
    <w:name w:val="caption"/>
    <w:basedOn w:val="1"/>
    <w:next w:val="1"/>
    <w:semiHidden/>
    <w:unhideWhenUsed/>
    <w:qFormat/>
    <w:uiPriority w:val="99"/>
    <w:pPr>
      <w:spacing w:after="200"/>
    </w:pPr>
    <w:rPr>
      <w:b/>
      <w:bCs/>
      <w:color w:val="4472C4" w:themeColor="accent1"/>
      <w:sz w:val="18"/>
      <w:szCs w:val="18"/>
    </w:rPr>
  </w:style>
  <w:style w:type="paragraph" w:styleId="22">
    <w:name w:val="index 5"/>
    <w:basedOn w:val="1"/>
    <w:next w:val="1"/>
    <w:semiHidden/>
    <w:unhideWhenUsed/>
    <w:qFormat/>
    <w:uiPriority w:val="99"/>
    <w:pPr>
      <w:ind w:left="1050" w:hanging="210"/>
    </w:pPr>
  </w:style>
  <w:style w:type="paragraph" w:styleId="23">
    <w:name w:val="List Bullet"/>
    <w:basedOn w:val="1"/>
    <w:semiHidden/>
    <w:unhideWhenUsed/>
    <w:qFormat/>
    <w:uiPriority w:val="99"/>
    <w:pPr>
      <w:numPr>
        <w:ilvl w:val="0"/>
        <w:numId w:val="4"/>
      </w:numPr>
      <w:contextualSpacing/>
    </w:pPr>
  </w:style>
  <w:style w:type="paragraph" w:styleId="24">
    <w:name w:val="envelope address"/>
    <w:basedOn w:val="1"/>
    <w:semiHidden/>
    <w:unhideWhenUsed/>
    <w:qFormat/>
    <w:uiPriority w:val="99"/>
    <w:pPr>
      <w:framePr w:w="7920" w:h="1980" w:hRule="exact" w:hSpace="180" w:wrap="auto" w:vAnchor="margin" w:hAnchor="page" w:xAlign="center" w:yAlign="bottom"/>
      <w:ind w:left="2880"/>
    </w:pPr>
    <w:rPr>
      <w:rFonts w:asciiTheme="majorHAnsi" w:hAnsiTheme="majorHAnsi" w:eastAsiaTheme="majorEastAsia" w:cstheme="majorBidi"/>
      <w:sz w:val="24"/>
      <w:szCs w:val="24"/>
    </w:rPr>
  </w:style>
  <w:style w:type="paragraph" w:styleId="25">
    <w:name w:val="Document Map"/>
    <w:basedOn w:val="1"/>
    <w:link w:val="265"/>
    <w:semiHidden/>
    <w:unhideWhenUsed/>
    <w:qFormat/>
    <w:uiPriority w:val="99"/>
    <w:rPr>
      <w:rFonts w:ascii="Tahoma" w:hAnsi="Tahoma" w:cs="Tahoma"/>
      <w:sz w:val="16"/>
      <w:szCs w:val="16"/>
    </w:rPr>
  </w:style>
  <w:style w:type="paragraph" w:styleId="26">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27">
    <w:name w:val="annotation text"/>
    <w:basedOn w:val="1"/>
    <w:link w:val="262"/>
    <w:semiHidden/>
    <w:unhideWhenUsed/>
    <w:qFormat/>
    <w:uiPriority w:val="99"/>
    <w:rPr>
      <w:sz w:val="20"/>
      <w:szCs w:val="20"/>
    </w:rPr>
  </w:style>
  <w:style w:type="paragraph" w:styleId="28">
    <w:name w:val="index 6"/>
    <w:basedOn w:val="1"/>
    <w:next w:val="1"/>
    <w:semiHidden/>
    <w:unhideWhenUsed/>
    <w:qFormat/>
    <w:uiPriority w:val="99"/>
    <w:pPr>
      <w:ind w:left="1260" w:hanging="210"/>
    </w:pPr>
  </w:style>
  <w:style w:type="paragraph" w:styleId="29">
    <w:name w:val="Salutation"/>
    <w:basedOn w:val="1"/>
    <w:next w:val="1"/>
    <w:link w:val="294"/>
    <w:semiHidden/>
    <w:unhideWhenUsed/>
    <w:qFormat/>
    <w:uiPriority w:val="99"/>
  </w:style>
  <w:style w:type="paragraph" w:styleId="30">
    <w:name w:val="Body Text 3"/>
    <w:basedOn w:val="1"/>
    <w:link w:val="254"/>
    <w:semiHidden/>
    <w:unhideWhenUsed/>
    <w:qFormat/>
    <w:uiPriority w:val="99"/>
    <w:pPr>
      <w:spacing w:after="120"/>
    </w:pPr>
    <w:rPr>
      <w:sz w:val="16"/>
      <w:szCs w:val="16"/>
    </w:rPr>
  </w:style>
  <w:style w:type="paragraph" w:styleId="31">
    <w:name w:val="Closing"/>
    <w:basedOn w:val="1"/>
    <w:link w:val="261"/>
    <w:unhideWhenUsed/>
    <w:qFormat/>
    <w:uiPriority w:val="29"/>
    <w:pPr>
      <w:ind w:left="4252"/>
    </w:pPr>
  </w:style>
  <w:style w:type="paragraph" w:styleId="32">
    <w:name w:val="List Bullet 3"/>
    <w:basedOn w:val="1"/>
    <w:semiHidden/>
    <w:unhideWhenUsed/>
    <w:qFormat/>
    <w:uiPriority w:val="99"/>
    <w:pPr>
      <w:numPr>
        <w:ilvl w:val="0"/>
        <w:numId w:val="5"/>
      </w:numPr>
      <w:contextualSpacing/>
    </w:pPr>
  </w:style>
  <w:style w:type="paragraph" w:styleId="33">
    <w:name w:val="Body Text"/>
    <w:basedOn w:val="1"/>
    <w:link w:val="252"/>
    <w:semiHidden/>
    <w:unhideWhenUsed/>
    <w:qFormat/>
    <w:uiPriority w:val="99"/>
    <w:pPr>
      <w:spacing w:after="120"/>
    </w:pPr>
  </w:style>
  <w:style w:type="paragraph" w:styleId="34">
    <w:name w:val="Body Text Indent"/>
    <w:basedOn w:val="1"/>
    <w:link w:val="256"/>
    <w:semiHidden/>
    <w:unhideWhenUsed/>
    <w:qFormat/>
    <w:uiPriority w:val="99"/>
    <w:pPr>
      <w:spacing w:after="120"/>
      <w:ind w:left="283"/>
    </w:pPr>
  </w:style>
  <w:style w:type="paragraph" w:styleId="35">
    <w:name w:val="List Number 3"/>
    <w:basedOn w:val="1"/>
    <w:semiHidden/>
    <w:unhideWhenUsed/>
    <w:qFormat/>
    <w:uiPriority w:val="99"/>
    <w:pPr>
      <w:numPr>
        <w:ilvl w:val="0"/>
        <w:numId w:val="6"/>
      </w:numPr>
      <w:contextualSpacing/>
    </w:pPr>
  </w:style>
  <w:style w:type="paragraph" w:styleId="36">
    <w:name w:val="List 2"/>
    <w:basedOn w:val="1"/>
    <w:semiHidden/>
    <w:unhideWhenUsed/>
    <w:qFormat/>
    <w:uiPriority w:val="99"/>
    <w:pPr>
      <w:ind w:left="566" w:hanging="283"/>
      <w:contextualSpacing/>
    </w:pPr>
  </w:style>
  <w:style w:type="paragraph" w:styleId="37">
    <w:name w:val="List Continue"/>
    <w:basedOn w:val="1"/>
    <w:semiHidden/>
    <w:unhideWhenUsed/>
    <w:qFormat/>
    <w:uiPriority w:val="99"/>
    <w:pPr>
      <w:spacing w:after="120"/>
      <w:ind w:left="283"/>
      <w:contextualSpacing/>
    </w:pPr>
  </w:style>
  <w:style w:type="paragraph" w:styleId="38">
    <w:name w:val="Block Text"/>
    <w:basedOn w:val="1"/>
    <w:semiHidden/>
    <w:unhideWhenUsed/>
    <w:qFormat/>
    <w:uiPriority w:val="99"/>
    <w:pPr>
      <w:pBdr>
        <w:top w:val="single" w:color="4472C4" w:themeColor="accent1" w:sz="2" w:space="10"/>
        <w:left w:val="single" w:color="4472C4" w:themeColor="accent1" w:sz="2" w:space="10"/>
        <w:bottom w:val="single" w:color="4472C4" w:themeColor="accent1" w:sz="2" w:space="10"/>
        <w:right w:val="single" w:color="4472C4" w:themeColor="accent1" w:sz="2" w:space="10"/>
      </w:pBdr>
      <w:ind w:left="1152" w:right="1152"/>
    </w:pPr>
    <w:rPr>
      <w:rFonts w:asciiTheme="minorHAnsi" w:hAnsiTheme="minorHAnsi" w:eastAsiaTheme="minorEastAsia" w:cstheme="minorBidi"/>
      <w:i/>
      <w:iCs/>
      <w:color w:val="4472C4" w:themeColor="accent1"/>
    </w:rPr>
  </w:style>
  <w:style w:type="paragraph" w:styleId="39">
    <w:name w:val="List Bullet 2"/>
    <w:basedOn w:val="1"/>
    <w:semiHidden/>
    <w:unhideWhenUsed/>
    <w:qFormat/>
    <w:uiPriority w:val="99"/>
    <w:pPr>
      <w:numPr>
        <w:ilvl w:val="0"/>
        <w:numId w:val="7"/>
      </w:numPr>
      <w:contextualSpacing/>
    </w:pPr>
  </w:style>
  <w:style w:type="paragraph" w:styleId="40">
    <w:name w:val="HTML Address"/>
    <w:basedOn w:val="1"/>
    <w:link w:val="278"/>
    <w:semiHidden/>
    <w:unhideWhenUsed/>
    <w:qFormat/>
    <w:uiPriority w:val="99"/>
    <w:rPr>
      <w:i/>
      <w:iCs/>
    </w:rPr>
  </w:style>
  <w:style w:type="paragraph" w:styleId="41">
    <w:name w:val="index 4"/>
    <w:basedOn w:val="1"/>
    <w:next w:val="1"/>
    <w:semiHidden/>
    <w:unhideWhenUsed/>
    <w:qFormat/>
    <w:uiPriority w:val="99"/>
    <w:pPr>
      <w:ind w:left="840" w:hanging="210"/>
    </w:pPr>
  </w:style>
  <w:style w:type="paragraph" w:styleId="42">
    <w:name w:val="toc 5"/>
    <w:basedOn w:val="1"/>
    <w:next w:val="1"/>
    <w:semiHidden/>
    <w:unhideWhenUsed/>
    <w:qFormat/>
    <w:uiPriority w:val="99"/>
    <w:pPr>
      <w:spacing w:after="100"/>
      <w:ind w:left="840"/>
    </w:pPr>
  </w:style>
  <w:style w:type="paragraph" w:styleId="43">
    <w:name w:val="toc 3"/>
    <w:basedOn w:val="1"/>
    <w:next w:val="1"/>
    <w:semiHidden/>
    <w:unhideWhenUsed/>
    <w:qFormat/>
    <w:uiPriority w:val="99"/>
    <w:pPr>
      <w:spacing w:after="100"/>
      <w:ind w:left="420"/>
    </w:pPr>
  </w:style>
  <w:style w:type="paragraph" w:styleId="44">
    <w:name w:val="Plain Text"/>
    <w:basedOn w:val="1"/>
    <w:link w:val="291"/>
    <w:semiHidden/>
    <w:unhideWhenUsed/>
    <w:qFormat/>
    <w:uiPriority w:val="99"/>
    <w:rPr>
      <w:rFonts w:ascii="Consolas" w:hAnsi="Consolas" w:cs="Consolas"/>
      <w:szCs w:val="21"/>
    </w:rPr>
  </w:style>
  <w:style w:type="paragraph" w:styleId="45">
    <w:name w:val="List Bullet 5"/>
    <w:basedOn w:val="1"/>
    <w:semiHidden/>
    <w:unhideWhenUsed/>
    <w:qFormat/>
    <w:uiPriority w:val="99"/>
    <w:pPr>
      <w:numPr>
        <w:ilvl w:val="0"/>
        <w:numId w:val="8"/>
      </w:numPr>
      <w:contextualSpacing/>
    </w:pPr>
  </w:style>
  <w:style w:type="paragraph" w:styleId="46">
    <w:name w:val="List Number 4"/>
    <w:basedOn w:val="1"/>
    <w:semiHidden/>
    <w:unhideWhenUsed/>
    <w:qFormat/>
    <w:uiPriority w:val="99"/>
    <w:pPr>
      <w:numPr>
        <w:ilvl w:val="0"/>
        <w:numId w:val="9"/>
      </w:numPr>
      <w:contextualSpacing/>
    </w:pPr>
  </w:style>
  <w:style w:type="paragraph" w:styleId="47">
    <w:name w:val="toc 8"/>
    <w:basedOn w:val="1"/>
    <w:next w:val="1"/>
    <w:semiHidden/>
    <w:unhideWhenUsed/>
    <w:qFormat/>
    <w:uiPriority w:val="99"/>
    <w:pPr>
      <w:spacing w:after="100"/>
      <w:ind w:left="1470"/>
    </w:pPr>
  </w:style>
  <w:style w:type="paragraph" w:styleId="48">
    <w:name w:val="index 3"/>
    <w:basedOn w:val="1"/>
    <w:next w:val="1"/>
    <w:semiHidden/>
    <w:unhideWhenUsed/>
    <w:qFormat/>
    <w:uiPriority w:val="99"/>
    <w:pPr>
      <w:ind w:left="630" w:hanging="210"/>
    </w:pPr>
  </w:style>
  <w:style w:type="paragraph" w:styleId="49">
    <w:name w:val="Date"/>
    <w:basedOn w:val="1"/>
    <w:next w:val="1"/>
    <w:link w:val="264"/>
    <w:unhideWhenUsed/>
    <w:qFormat/>
    <w:uiPriority w:val="29"/>
  </w:style>
  <w:style w:type="paragraph" w:styleId="50">
    <w:name w:val="Body Text Indent 2"/>
    <w:basedOn w:val="1"/>
    <w:link w:val="258"/>
    <w:semiHidden/>
    <w:unhideWhenUsed/>
    <w:qFormat/>
    <w:uiPriority w:val="99"/>
    <w:pPr>
      <w:spacing w:after="120" w:line="480" w:lineRule="auto"/>
      <w:ind w:left="283"/>
    </w:pPr>
  </w:style>
  <w:style w:type="paragraph" w:styleId="51">
    <w:name w:val="endnote text"/>
    <w:basedOn w:val="1"/>
    <w:link w:val="267"/>
    <w:semiHidden/>
    <w:unhideWhenUsed/>
    <w:qFormat/>
    <w:uiPriority w:val="99"/>
    <w:rPr>
      <w:sz w:val="20"/>
      <w:szCs w:val="20"/>
    </w:rPr>
  </w:style>
  <w:style w:type="paragraph" w:styleId="52">
    <w:name w:val="List Continue 5"/>
    <w:basedOn w:val="1"/>
    <w:semiHidden/>
    <w:unhideWhenUsed/>
    <w:qFormat/>
    <w:uiPriority w:val="99"/>
    <w:pPr>
      <w:spacing w:after="120"/>
      <w:ind w:left="1415"/>
      <w:contextualSpacing/>
    </w:pPr>
  </w:style>
  <w:style w:type="paragraph" w:styleId="53">
    <w:name w:val="Balloon Text"/>
    <w:basedOn w:val="1"/>
    <w:link w:val="250"/>
    <w:semiHidden/>
    <w:unhideWhenUsed/>
    <w:qFormat/>
    <w:uiPriority w:val="99"/>
    <w:rPr>
      <w:rFonts w:ascii="Tahoma" w:hAnsi="Tahoma" w:cs="Tahoma"/>
      <w:sz w:val="16"/>
      <w:szCs w:val="16"/>
    </w:rPr>
  </w:style>
  <w:style w:type="paragraph" w:styleId="54">
    <w:name w:val="footer"/>
    <w:basedOn w:val="1"/>
    <w:link w:val="249"/>
    <w:unhideWhenUsed/>
    <w:qFormat/>
    <w:uiPriority w:val="99"/>
    <w:pPr>
      <w:tabs>
        <w:tab w:val="center" w:pos="4153"/>
        <w:tab w:val="right" w:pos="8306"/>
      </w:tabs>
    </w:pPr>
  </w:style>
  <w:style w:type="paragraph" w:styleId="55">
    <w:name w:val="envelope return"/>
    <w:basedOn w:val="1"/>
    <w:semiHidden/>
    <w:unhideWhenUsed/>
    <w:qFormat/>
    <w:uiPriority w:val="99"/>
    <w:rPr>
      <w:rFonts w:asciiTheme="majorHAnsi" w:hAnsiTheme="majorHAnsi" w:eastAsiaTheme="majorEastAsia" w:cstheme="majorBidi"/>
      <w:sz w:val="20"/>
      <w:szCs w:val="20"/>
    </w:rPr>
  </w:style>
  <w:style w:type="paragraph" w:styleId="56">
    <w:name w:val="header"/>
    <w:basedOn w:val="1"/>
    <w:link w:val="248"/>
    <w:unhideWhenUsed/>
    <w:qFormat/>
    <w:uiPriority w:val="99"/>
    <w:pPr>
      <w:tabs>
        <w:tab w:val="center" w:pos="4153"/>
        <w:tab w:val="right" w:pos="8306"/>
      </w:tabs>
    </w:pPr>
  </w:style>
  <w:style w:type="paragraph" w:styleId="57">
    <w:name w:val="Signature"/>
    <w:basedOn w:val="1"/>
    <w:link w:val="295"/>
    <w:semiHidden/>
    <w:unhideWhenUsed/>
    <w:qFormat/>
    <w:uiPriority w:val="99"/>
    <w:pPr>
      <w:ind w:left="4252"/>
    </w:pPr>
  </w:style>
  <w:style w:type="paragraph" w:styleId="58">
    <w:name w:val="toc 1"/>
    <w:basedOn w:val="1"/>
    <w:next w:val="1"/>
    <w:semiHidden/>
    <w:unhideWhenUsed/>
    <w:qFormat/>
    <w:uiPriority w:val="99"/>
    <w:pPr>
      <w:spacing w:after="100"/>
    </w:pPr>
  </w:style>
  <w:style w:type="paragraph" w:styleId="59">
    <w:name w:val="List Continue 4"/>
    <w:basedOn w:val="1"/>
    <w:semiHidden/>
    <w:unhideWhenUsed/>
    <w:qFormat/>
    <w:uiPriority w:val="99"/>
    <w:pPr>
      <w:spacing w:after="120"/>
      <w:ind w:left="1132"/>
      <w:contextualSpacing/>
    </w:pPr>
  </w:style>
  <w:style w:type="paragraph" w:styleId="60">
    <w:name w:val="toc 4"/>
    <w:basedOn w:val="1"/>
    <w:next w:val="1"/>
    <w:semiHidden/>
    <w:unhideWhenUsed/>
    <w:qFormat/>
    <w:uiPriority w:val="99"/>
    <w:pPr>
      <w:spacing w:after="100"/>
      <w:ind w:left="630"/>
    </w:pPr>
  </w:style>
  <w:style w:type="paragraph" w:styleId="61">
    <w:name w:val="index heading"/>
    <w:basedOn w:val="1"/>
    <w:next w:val="62"/>
    <w:semiHidden/>
    <w:unhideWhenUsed/>
    <w:qFormat/>
    <w:uiPriority w:val="99"/>
    <w:rPr>
      <w:rFonts w:asciiTheme="majorHAnsi" w:hAnsiTheme="majorHAnsi" w:eastAsiaTheme="majorEastAsia" w:cstheme="majorBidi"/>
      <w:b/>
      <w:bCs/>
    </w:rPr>
  </w:style>
  <w:style w:type="paragraph" w:styleId="62">
    <w:name w:val="index 1"/>
    <w:basedOn w:val="1"/>
    <w:next w:val="1"/>
    <w:semiHidden/>
    <w:unhideWhenUsed/>
    <w:qFormat/>
    <w:uiPriority w:val="99"/>
    <w:pPr>
      <w:ind w:left="210" w:hanging="210"/>
    </w:pPr>
  </w:style>
  <w:style w:type="paragraph" w:styleId="63">
    <w:name w:val="Subtitle"/>
    <w:basedOn w:val="1"/>
    <w:next w:val="1"/>
    <w:link w:val="296"/>
    <w:semiHidden/>
    <w:unhideWhenUsed/>
    <w:qFormat/>
    <w:uiPriority w:val="99"/>
    <w:rPr>
      <w:rFonts w:asciiTheme="majorHAnsi" w:hAnsiTheme="majorHAnsi" w:eastAsiaTheme="majorEastAsia" w:cstheme="majorBidi"/>
      <w:i/>
      <w:iCs/>
      <w:color w:val="4472C4" w:themeColor="accent1"/>
      <w:spacing w:val="15"/>
      <w:sz w:val="24"/>
      <w:szCs w:val="24"/>
    </w:rPr>
  </w:style>
  <w:style w:type="paragraph" w:styleId="64">
    <w:name w:val="List Number 5"/>
    <w:basedOn w:val="1"/>
    <w:semiHidden/>
    <w:unhideWhenUsed/>
    <w:qFormat/>
    <w:uiPriority w:val="99"/>
    <w:pPr>
      <w:numPr>
        <w:ilvl w:val="0"/>
        <w:numId w:val="10"/>
      </w:numPr>
      <w:contextualSpacing/>
    </w:pPr>
  </w:style>
  <w:style w:type="paragraph" w:styleId="65">
    <w:name w:val="List"/>
    <w:basedOn w:val="1"/>
    <w:semiHidden/>
    <w:unhideWhenUsed/>
    <w:qFormat/>
    <w:uiPriority w:val="99"/>
    <w:pPr>
      <w:ind w:left="283" w:hanging="283"/>
      <w:contextualSpacing/>
    </w:pPr>
  </w:style>
  <w:style w:type="paragraph" w:styleId="66">
    <w:name w:val="footnote text"/>
    <w:basedOn w:val="1"/>
    <w:link w:val="268"/>
    <w:semiHidden/>
    <w:unhideWhenUsed/>
    <w:qFormat/>
    <w:uiPriority w:val="99"/>
    <w:rPr>
      <w:sz w:val="20"/>
      <w:szCs w:val="20"/>
    </w:rPr>
  </w:style>
  <w:style w:type="paragraph" w:styleId="67">
    <w:name w:val="toc 6"/>
    <w:basedOn w:val="1"/>
    <w:next w:val="1"/>
    <w:semiHidden/>
    <w:unhideWhenUsed/>
    <w:qFormat/>
    <w:uiPriority w:val="99"/>
    <w:pPr>
      <w:spacing w:after="100"/>
      <w:ind w:left="1050"/>
    </w:pPr>
  </w:style>
  <w:style w:type="paragraph" w:styleId="68">
    <w:name w:val="List 5"/>
    <w:basedOn w:val="1"/>
    <w:semiHidden/>
    <w:unhideWhenUsed/>
    <w:qFormat/>
    <w:uiPriority w:val="99"/>
    <w:pPr>
      <w:ind w:left="1415" w:hanging="283"/>
      <w:contextualSpacing/>
    </w:pPr>
  </w:style>
  <w:style w:type="paragraph" w:styleId="69">
    <w:name w:val="Body Text Indent 3"/>
    <w:basedOn w:val="1"/>
    <w:link w:val="259"/>
    <w:semiHidden/>
    <w:unhideWhenUsed/>
    <w:qFormat/>
    <w:uiPriority w:val="99"/>
    <w:pPr>
      <w:spacing w:after="120"/>
      <w:ind w:left="283"/>
    </w:pPr>
    <w:rPr>
      <w:sz w:val="16"/>
      <w:szCs w:val="16"/>
    </w:rPr>
  </w:style>
  <w:style w:type="paragraph" w:styleId="70">
    <w:name w:val="index 7"/>
    <w:basedOn w:val="1"/>
    <w:next w:val="1"/>
    <w:semiHidden/>
    <w:unhideWhenUsed/>
    <w:qFormat/>
    <w:uiPriority w:val="99"/>
    <w:pPr>
      <w:ind w:left="1470" w:hanging="210"/>
    </w:pPr>
  </w:style>
  <w:style w:type="paragraph" w:styleId="71">
    <w:name w:val="index 9"/>
    <w:basedOn w:val="1"/>
    <w:next w:val="1"/>
    <w:semiHidden/>
    <w:unhideWhenUsed/>
    <w:qFormat/>
    <w:uiPriority w:val="99"/>
    <w:pPr>
      <w:ind w:left="1890" w:hanging="210"/>
    </w:pPr>
  </w:style>
  <w:style w:type="paragraph" w:styleId="72">
    <w:name w:val="table of figures"/>
    <w:basedOn w:val="1"/>
    <w:next w:val="1"/>
    <w:semiHidden/>
    <w:unhideWhenUsed/>
    <w:qFormat/>
    <w:uiPriority w:val="99"/>
  </w:style>
  <w:style w:type="paragraph" w:styleId="73">
    <w:name w:val="toc 2"/>
    <w:basedOn w:val="1"/>
    <w:next w:val="1"/>
    <w:semiHidden/>
    <w:unhideWhenUsed/>
    <w:qFormat/>
    <w:uiPriority w:val="99"/>
    <w:pPr>
      <w:spacing w:after="100"/>
      <w:ind w:left="210"/>
    </w:pPr>
  </w:style>
  <w:style w:type="paragraph" w:styleId="74">
    <w:name w:val="toc 9"/>
    <w:basedOn w:val="1"/>
    <w:next w:val="1"/>
    <w:semiHidden/>
    <w:unhideWhenUsed/>
    <w:qFormat/>
    <w:uiPriority w:val="99"/>
    <w:pPr>
      <w:spacing w:after="100"/>
      <w:ind w:left="1680"/>
    </w:pPr>
  </w:style>
  <w:style w:type="paragraph" w:styleId="75">
    <w:name w:val="Body Text 2"/>
    <w:basedOn w:val="1"/>
    <w:link w:val="253"/>
    <w:semiHidden/>
    <w:unhideWhenUsed/>
    <w:qFormat/>
    <w:uiPriority w:val="99"/>
    <w:pPr>
      <w:spacing w:after="120" w:line="480" w:lineRule="auto"/>
    </w:pPr>
  </w:style>
  <w:style w:type="paragraph" w:styleId="76">
    <w:name w:val="List 4"/>
    <w:basedOn w:val="1"/>
    <w:semiHidden/>
    <w:unhideWhenUsed/>
    <w:qFormat/>
    <w:uiPriority w:val="99"/>
    <w:pPr>
      <w:ind w:left="1132" w:hanging="283"/>
      <w:contextualSpacing/>
    </w:pPr>
  </w:style>
  <w:style w:type="paragraph" w:styleId="77">
    <w:name w:val="List Continue 2"/>
    <w:basedOn w:val="1"/>
    <w:semiHidden/>
    <w:unhideWhenUsed/>
    <w:qFormat/>
    <w:uiPriority w:val="99"/>
    <w:pPr>
      <w:spacing w:after="120"/>
      <w:ind w:left="566"/>
      <w:contextualSpacing/>
    </w:pPr>
  </w:style>
  <w:style w:type="paragraph" w:styleId="78">
    <w:name w:val="Message Header"/>
    <w:basedOn w:val="1"/>
    <w:link w:val="286"/>
    <w:semiHidden/>
    <w:unhideWhenUsed/>
    <w:qFormat/>
    <w:uiPriority w:val="99"/>
    <w:pPr>
      <w:pBdr>
        <w:top w:val="single" w:color="auto" w:sz="6" w:space="1"/>
        <w:left w:val="single" w:color="auto" w:sz="6" w:space="1"/>
        <w:bottom w:val="single" w:color="auto" w:sz="6" w:space="1"/>
        <w:right w:val="single" w:color="auto" w:sz="6" w:space="1"/>
      </w:pBdr>
      <w:shd w:val="pct20" w:color="auto" w:fill="auto"/>
      <w:ind w:left="1134" w:hanging="1134"/>
    </w:pPr>
    <w:rPr>
      <w:rFonts w:asciiTheme="majorHAnsi" w:hAnsiTheme="majorHAnsi" w:eastAsiaTheme="majorEastAsia" w:cstheme="majorBidi"/>
      <w:sz w:val="24"/>
      <w:szCs w:val="24"/>
    </w:rPr>
  </w:style>
  <w:style w:type="paragraph" w:styleId="79">
    <w:name w:val="HTML Preformatted"/>
    <w:basedOn w:val="1"/>
    <w:link w:val="279"/>
    <w:semiHidden/>
    <w:unhideWhenUsed/>
    <w:qFormat/>
    <w:uiPriority w:val="99"/>
    <w:rPr>
      <w:rFonts w:ascii="Consolas" w:hAnsi="Consolas" w:cs="Consolas"/>
      <w:sz w:val="20"/>
      <w:szCs w:val="20"/>
    </w:rPr>
  </w:style>
  <w:style w:type="paragraph" w:styleId="80">
    <w:name w:val="Normal (Web)"/>
    <w:basedOn w:val="1"/>
    <w:semiHidden/>
    <w:unhideWhenUsed/>
    <w:qFormat/>
    <w:uiPriority w:val="99"/>
    <w:rPr>
      <w:rFonts w:ascii="Times New Roman" w:hAnsi="Times New Roman"/>
      <w:sz w:val="24"/>
      <w:szCs w:val="24"/>
    </w:rPr>
  </w:style>
  <w:style w:type="paragraph" w:styleId="81">
    <w:name w:val="List Continue 3"/>
    <w:basedOn w:val="1"/>
    <w:semiHidden/>
    <w:unhideWhenUsed/>
    <w:qFormat/>
    <w:uiPriority w:val="99"/>
    <w:pPr>
      <w:spacing w:after="120"/>
      <w:ind w:left="849"/>
      <w:contextualSpacing/>
    </w:pPr>
  </w:style>
  <w:style w:type="paragraph" w:styleId="82">
    <w:name w:val="index 2"/>
    <w:basedOn w:val="1"/>
    <w:next w:val="1"/>
    <w:semiHidden/>
    <w:unhideWhenUsed/>
    <w:qFormat/>
    <w:uiPriority w:val="99"/>
    <w:pPr>
      <w:ind w:left="420" w:hanging="210"/>
    </w:pPr>
  </w:style>
  <w:style w:type="paragraph" w:styleId="83">
    <w:name w:val="Title"/>
    <w:basedOn w:val="1"/>
    <w:next w:val="1"/>
    <w:link w:val="299"/>
    <w:semiHidden/>
    <w:unhideWhenUsed/>
    <w:qFormat/>
    <w:uiPriority w:val="99"/>
    <w:pPr>
      <w:pBdr>
        <w:bottom w:val="single" w:color="4472C4" w:themeColor="accent1" w:sz="8" w:space="4"/>
      </w:pBdr>
      <w:spacing w:after="300"/>
      <w:contextualSpacing/>
    </w:pPr>
    <w:rPr>
      <w:rFonts w:asciiTheme="majorHAnsi" w:hAnsiTheme="majorHAnsi" w:eastAsiaTheme="majorEastAsia" w:cstheme="majorBidi"/>
      <w:color w:val="323E4F" w:themeColor="text2" w:themeShade="BF"/>
      <w:spacing w:val="5"/>
      <w:kern w:val="28"/>
      <w:sz w:val="52"/>
      <w:szCs w:val="52"/>
    </w:rPr>
  </w:style>
  <w:style w:type="paragraph" w:styleId="84">
    <w:name w:val="annotation subject"/>
    <w:basedOn w:val="27"/>
    <w:next w:val="27"/>
    <w:link w:val="263"/>
    <w:semiHidden/>
    <w:unhideWhenUsed/>
    <w:qFormat/>
    <w:uiPriority w:val="99"/>
    <w:rPr>
      <w:b/>
      <w:bCs/>
    </w:rPr>
  </w:style>
  <w:style w:type="paragraph" w:styleId="85">
    <w:name w:val="Body Text First Indent"/>
    <w:basedOn w:val="33"/>
    <w:link w:val="255"/>
    <w:semiHidden/>
    <w:unhideWhenUsed/>
    <w:qFormat/>
    <w:uiPriority w:val="99"/>
    <w:pPr>
      <w:spacing w:after="0"/>
      <w:ind w:firstLine="360"/>
    </w:pPr>
  </w:style>
  <w:style w:type="paragraph" w:styleId="86">
    <w:name w:val="Body Text First Indent 2"/>
    <w:basedOn w:val="34"/>
    <w:link w:val="257"/>
    <w:semiHidden/>
    <w:unhideWhenUsed/>
    <w:qFormat/>
    <w:uiPriority w:val="99"/>
    <w:pPr>
      <w:spacing w:after="0"/>
      <w:ind w:left="360" w:firstLine="360"/>
    </w:pPr>
  </w:style>
  <w:style w:type="table" w:styleId="88">
    <w:name w:val="Table Grid"/>
    <w:basedOn w:val="87"/>
    <w:semiHidden/>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9">
    <w:name w:val="Table Theme"/>
    <w:basedOn w:val="87"/>
    <w:semiHidden/>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Colorful 1"/>
    <w:basedOn w:val="87"/>
    <w:semiHidden/>
    <w:unhideWhenUsed/>
    <w:qFormat/>
    <w:uiPriority w:val="99"/>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1">
    <w:name w:val="Table Colorful 2"/>
    <w:basedOn w:val="87"/>
    <w:semiHidden/>
    <w:unhideWhenUsed/>
    <w:qFormat/>
    <w:uiPriority w:val="99"/>
    <w:pPr>
      <w:widowControl w:val="0"/>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2">
    <w:name w:val="Table Colorful 3"/>
    <w:basedOn w:val="87"/>
    <w:semiHidden/>
    <w:unhideWhenUsed/>
    <w:qFormat/>
    <w:uiPriority w:val="99"/>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3">
    <w:name w:val="Table Elegant"/>
    <w:basedOn w:val="87"/>
    <w:semiHidden/>
    <w:unhideWhenUsed/>
    <w:qFormat/>
    <w:uiPriority w:val="99"/>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4">
    <w:name w:val="Table Classic 1"/>
    <w:basedOn w:val="87"/>
    <w:semiHidden/>
    <w:unhideWhenUsed/>
    <w:qFormat/>
    <w:uiPriority w:val="99"/>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5">
    <w:name w:val="Table Classic 2"/>
    <w:basedOn w:val="87"/>
    <w:semiHidden/>
    <w:unhideWhenUsed/>
    <w:qFormat/>
    <w:uiPriority w:val="99"/>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6">
    <w:name w:val="Table Classic 3"/>
    <w:basedOn w:val="87"/>
    <w:semiHidden/>
    <w:unhideWhenUsed/>
    <w:qFormat/>
    <w:uiPriority w:val="99"/>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7">
    <w:name w:val="Table Classic 4"/>
    <w:basedOn w:val="87"/>
    <w:semiHidden/>
    <w:unhideWhenUsed/>
    <w:qFormat/>
    <w:uiPriority w:val="99"/>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8">
    <w:name w:val="Table Simple 1"/>
    <w:basedOn w:val="87"/>
    <w:semiHidden/>
    <w:unhideWhenUsed/>
    <w:qFormat/>
    <w:uiPriority w:val="99"/>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9">
    <w:name w:val="Table Simple 2"/>
    <w:basedOn w:val="87"/>
    <w:semiHidden/>
    <w:unhideWhenUsed/>
    <w:qFormat/>
    <w:uiPriority w:val="99"/>
    <w:pPr>
      <w:widowControl w:val="0"/>
      <w:jc w:val="both"/>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0">
    <w:name w:val="Table Simple 3"/>
    <w:basedOn w:val="87"/>
    <w:semiHidden/>
    <w:unhideWhenUsed/>
    <w:qFormat/>
    <w:uiPriority w:val="99"/>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1">
    <w:name w:val="Table Subtle 1"/>
    <w:basedOn w:val="87"/>
    <w:semiHidden/>
    <w:unhideWhenUsed/>
    <w:qFormat/>
    <w:uiPriority w:val="99"/>
    <w:pPr>
      <w:widowControl w:val="0"/>
      <w:jc w:val="both"/>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2">
    <w:name w:val="Table Subtle 2"/>
    <w:basedOn w:val="87"/>
    <w:semiHidden/>
    <w:unhideWhenUsed/>
    <w:qFormat/>
    <w:uiPriority w:val="99"/>
    <w:pPr>
      <w:widowControl w:val="0"/>
      <w:jc w:val="both"/>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3D effects 1"/>
    <w:basedOn w:val="87"/>
    <w:semiHidden/>
    <w:unhideWhenUsed/>
    <w:qFormat/>
    <w:uiPriority w:val="99"/>
    <w:pPr>
      <w:widowControl w:val="0"/>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4">
    <w:name w:val="Table 3D effects 2"/>
    <w:basedOn w:val="87"/>
    <w:semiHidden/>
    <w:unhideWhenUsed/>
    <w:qFormat/>
    <w:uiPriority w:val="99"/>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5">
    <w:name w:val="Table 3D effects 3"/>
    <w:basedOn w:val="87"/>
    <w:semiHidden/>
    <w:unhideWhenUsed/>
    <w:qFormat/>
    <w:uiPriority w:val="99"/>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List 1"/>
    <w:basedOn w:val="87"/>
    <w:semiHidden/>
    <w:unhideWhenUsed/>
    <w:qFormat/>
    <w:uiPriority w:val="99"/>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7">
    <w:name w:val="Table List 2"/>
    <w:basedOn w:val="87"/>
    <w:semiHidden/>
    <w:unhideWhenUsed/>
    <w:qFormat/>
    <w:uiPriority w:val="99"/>
    <w:pPr>
      <w:widowControl w:val="0"/>
      <w:jc w:val="both"/>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3"/>
    <w:basedOn w:val="87"/>
    <w:semiHidden/>
    <w:unhideWhenUsed/>
    <w:qFormat/>
    <w:uiPriority w:val="99"/>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9">
    <w:name w:val="Table List 4"/>
    <w:basedOn w:val="87"/>
    <w:semiHidden/>
    <w:unhideWhenUsed/>
    <w:qFormat/>
    <w:uiPriority w:val="99"/>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0">
    <w:name w:val="Table List 5"/>
    <w:basedOn w:val="87"/>
    <w:semiHidden/>
    <w:unhideWhenUsed/>
    <w:qFormat/>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1">
    <w:name w:val="Table List 6"/>
    <w:basedOn w:val="87"/>
    <w:semiHidden/>
    <w:unhideWhenUsed/>
    <w:qFormat/>
    <w:uiPriority w:val="99"/>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2">
    <w:name w:val="Table List 7"/>
    <w:basedOn w:val="87"/>
    <w:semiHidden/>
    <w:unhideWhenUsed/>
    <w:qFormat/>
    <w:uiPriority w:val="99"/>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3">
    <w:name w:val="Table List 8"/>
    <w:basedOn w:val="87"/>
    <w:semiHidden/>
    <w:unhideWhenUsed/>
    <w:qFormat/>
    <w:uiPriority w:val="99"/>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4">
    <w:name w:val="Table Contemporary"/>
    <w:basedOn w:val="87"/>
    <w:semiHidden/>
    <w:unhideWhenUsed/>
    <w:qFormat/>
    <w:uiPriority w:val="99"/>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5">
    <w:name w:val="Table Columns 1"/>
    <w:basedOn w:val="87"/>
    <w:semiHidden/>
    <w:unhideWhenUsed/>
    <w:qFormat/>
    <w:uiPriority w:val="99"/>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6">
    <w:name w:val="Table Columns 2"/>
    <w:basedOn w:val="87"/>
    <w:semiHidden/>
    <w:unhideWhenUsed/>
    <w:qFormat/>
    <w:uiPriority w:val="99"/>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3"/>
    <w:basedOn w:val="87"/>
    <w:semiHidden/>
    <w:unhideWhenUsed/>
    <w:qFormat/>
    <w:uiPriority w:val="99"/>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8">
    <w:name w:val="Table Columns 4"/>
    <w:basedOn w:val="87"/>
    <w:semiHidden/>
    <w:unhideWhenUsed/>
    <w:qFormat/>
    <w:uiPriority w:val="99"/>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9">
    <w:name w:val="Table Columns 5"/>
    <w:basedOn w:val="87"/>
    <w:semiHidden/>
    <w:unhideWhenUsed/>
    <w:qFormat/>
    <w:uiPriority w:val="99"/>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0">
    <w:name w:val="Table Grid 1"/>
    <w:basedOn w:val="87"/>
    <w:semiHidden/>
    <w:unhideWhenUsed/>
    <w:qFormat/>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1">
    <w:name w:val="Table Grid 2"/>
    <w:basedOn w:val="87"/>
    <w:semiHidden/>
    <w:unhideWhenUsed/>
    <w:qFormat/>
    <w:uiPriority w:val="99"/>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2">
    <w:name w:val="Table Grid 3"/>
    <w:basedOn w:val="87"/>
    <w:semiHidden/>
    <w:unhideWhenUsed/>
    <w:qFormat/>
    <w:uiPriority w:val="99"/>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4"/>
    <w:basedOn w:val="87"/>
    <w:semiHidden/>
    <w:unhideWhenUsed/>
    <w:qFormat/>
    <w:uiPriority w:val="99"/>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4">
    <w:name w:val="Table Grid 5"/>
    <w:basedOn w:val="87"/>
    <w:semiHidden/>
    <w:unhideWhenUsed/>
    <w:qFormat/>
    <w:uiPriority w:val="99"/>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6"/>
    <w:basedOn w:val="87"/>
    <w:semiHidden/>
    <w:unhideWhenUsed/>
    <w:qFormat/>
    <w:uiPriority w:val="99"/>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7"/>
    <w:basedOn w:val="87"/>
    <w:semiHidden/>
    <w:unhideWhenUsed/>
    <w:qFormat/>
    <w:uiPriority w:val="99"/>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8"/>
    <w:basedOn w:val="87"/>
    <w:semiHidden/>
    <w:unhideWhenUsed/>
    <w:qFormat/>
    <w:uiPriority w:val="99"/>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8">
    <w:name w:val="Table Web 1"/>
    <w:basedOn w:val="87"/>
    <w:semiHidden/>
    <w:unhideWhenUsed/>
    <w:qFormat/>
    <w:uiPriority w:val="99"/>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29">
    <w:name w:val="Table Web 2"/>
    <w:basedOn w:val="87"/>
    <w:semiHidden/>
    <w:unhideWhenUsed/>
    <w:qFormat/>
    <w:uiPriority w:val="99"/>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3"/>
    <w:basedOn w:val="87"/>
    <w:semiHidden/>
    <w:unhideWhenUsed/>
    <w:qFormat/>
    <w:uiPriority w:val="99"/>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Professional"/>
    <w:basedOn w:val="87"/>
    <w:semiHidden/>
    <w:unhideWhenUsed/>
    <w:qFormat/>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2">
    <w:name w:val="Light Shading"/>
    <w:basedOn w:val="87"/>
    <w:semiHidden/>
    <w:unhideWhenUsed/>
    <w:qFormat/>
    <w:uiPriority w:val="99"/>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3">
    <w:name w:val="Light Shading Accent 1"/>
    <w:basedOn w:val="87"/>
    <w:semiHidden/>
    <w:unhideWhenUsed/>
    <w:qFormat/>
    <w:uiPriority w:val="99"/>
    <w:rPr>
      <w:color w:val="2F5496" w:themeColor="accent1" w:themeShade="BF"/>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134">
    <w:name w:val="Light Shading Accent 2"/>
    <w:basedOn w:val="87"/>
    <w:semiHidden/>
    <w:unhideWhenUsed/>
    <w:qFormat/>
    <w:uiPriority w:val="99"/>
    <w:rPr>
      <w:color w:val="C55911" w:themeColor="accent2" w:themeShade="BF"/>
    </w:rPr>
    <w:tblPr>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135">
    <w:name w:val="Light Shading Accent 3"/>
    <w:basedOn w:val="87"/>
    <w:semiHidden/>
    <w:unhideWhenUsed/>
    <w:qFormat/>
    <w:uiPriority w:val="99"/>
    <w:rPr>
      <w:color w:val="7B7B7B"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36">
    <w:name w:val="Light Shading Accent 4"/>
    <w:basedOn w:val="87"/>
    <w:semiHidden/>
    <w:unhideWhenUsed/>
    <w:qFormat/>
    <w:uiPriority w:val="99"/>
    <w:rPr>
      <w:color w:val="BE8F00" w:themeColor="accent4" w:themeShade="BF"/>
    </w:rPr>
    <w:tblPr>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137">
    <w:name w:val="Light Shading Accent 5"/>
    <w:basedOn w:val="87"/>
    <w:semiHidden/>
    <w:unhideWhenUsed/>
    <w:qFormat/>
    <w:uiPriority w:val="99"/>
    <w:rPr>
      <w:color w:val="2E75B5" w:themeColor="accent5" w:themeShade="BF"/>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138">
    <w:name w:val="Light Shading Accent 6"/>
    <w:basedOn w:val="87"/>
    <w:semiHidden/>
    <w:unhideWhenUsed/>
    <w:qFormat/>
    <w:uiPriority w:val="99"/>
    <w:rPr>
      <w:color w:val="538135" w:themeColor="accent6" w:themeShade="BF"/>
    </w:rPr>
    <w:tblPr>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139">
    <w:name w:val="Light List"/>
    <w:basedOn w:val="87"/>
    <w:semiHidden/>
    <w:unhideWhenUsed/>
    <w:qFormat/>
    <w:uiPriority w:val="99"/>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0">
    <w:name w:val="Light List Accent 1"/>
    <w:basedOn w:val="87"/>
    <w:semiHidden/>
    <w:unhideWhenUsed/>
    <w:qFormat/>
    <w:uiPriority w:val="99"/>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141">
    <w:name w:val="Light List Accent 2"/>
    <w:basedOn w:val="87"/>
    <w:semiHidden/>
    <w:unhideWhenUsed/>
    <w:qFormat/>
    <w:uiPriority w:val="99"/>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142">
    <w:name w:val="Light List Accent 3"/>
    <w:basedOn w:val="87"/>
    <w:semiHidden/>
    <w:unhideWhenUsed/>
    <w:qFormat/>
    <w:uiPriority w:val="99"/>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143">
    <w:name w:val="Light List Accent 4"/>
    <w:basedOn w:val="87"/>
    <w:semiHidden/>
    <w:unhideWhenUsed/>
    <w:qFormat/>
    <w:uiPriority w:val="99"/>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144">
    <w:name w:val="Light List Accent 5"/>
    <w:basedOn w:val="87"/>
    <w:semiHidden/>
    <w:unhideWhenUsed/>
    <w:qFormat/>
    <w:uiPriority w:val="99"/>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145">
    <w:name w:val="Light List Accent 6"/>
    <w:basedOn w:val="87"/>
    <w:semiHidden/>
    <w:unhideWhenUsed/>
    <w:qFormat/>
    <w:uiPriority w:val="99"/>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146">
    <w:name w:val="Light Grid"/>
    <w:basedOn w:val="87"/>
    <w:semiHidden/>
    <w:unhideWhenUsed/>
    <w:qFormat/>
    <w:uiPriority w:val="99"/>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7">
    <w:name w:val="Light Grid Accent 1"/>
    <w:basedOn w:val="87"/>
    <w:semiHidden/>
    <w:unhideWhenUsed/>
    <w:qFormat/>
    <w:uiPriority w:val="99"/>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148">
    <w:name w:val="Light Grid Accent 2"/>
    <w:basedOn w:val="87"/>
    <w:semiHidden/>
    <w:unhideWhenUsed/>
    <w:qFormat/>
    <w:uiPriority w:val="99"/>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149">
    <w:name w:val="Light Grid Accent 3"/>
    <w:basedOn w:val="87"/>
    <w:semiHidden/>
    <w:unhideWhenUsed/>
    <w:qFormat/>
    <w:uiPriority w:val="99"/>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150">
    <w:name w:val="Light Grid Accent 4"/>
    <w:basedOn w:val="87"/>
    <w:semiHidden/>
    <w:unhideWhenUsed/>
    <w:qFormat/>
    <w:uiPriority w:val="99"/>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151">
    <w:name w:val="Light Grid Accent 5"/>
    <w:basedOn w:val="87"/>
    <w:semiHidden/>
    <w:unhideWhenUsed/>
    <w:qFormat/>
    <w:uiPriority w:val="99"/>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152">
    <w:name w:val="Light Grid Accent 6"/>
    <w:basedOn w:val="87"/>
    <w:semiHidden/>
    <w:unhideWhenUsed/>
    <w:qFormat/>
    <w:uiPriority w:val="99"/>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153">
    <w:name w:val="Medium Shading 1"/>
    <w:basedOn w:val="87"/>
    <w:semiHidden/>
    <w:unhideWhenUsed/>
    <w:qFormat/>
    <w:uiPriority w:val="99"/>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4">
    <w:name w:val="Medium Shading 1 Accent 1"/>
    <w:basedOn w:val="87"/>
    <w:semiHidden/>
    <w:unhideWhenUsed/>
    <w:qFormat/>
    <w:uiPriority w:val="99"/>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155">
    <w:name w:val="Medium Shading 1 Accent 2"/>
    <w:basedOn w:val="87"/>
    <w:semiHidden/>
    <w:unhideWhenUsed/>
    <w:qFormat/>
    <w:uiPriority w:val="99"/>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156">
    <w:name w:val="Medium Shading 1 Accent 3"/>
    <w:basedOn w:val="87"/>
    <w:semiHidden/>
    <w:unhideWhenUsed/>
    <w:qFormat/>
    <w:uiPriority w:val="99"/>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57">
    <w:name w:val="Medium Shading 1 Accent 4"/>
    <w:basedOn w:val="87"/>
    <w:semiHidden/>
    <w:unhideWhenUsed/>
    <w:qFormat/>
    <w:uiPriority w:val="99"/>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after="0" w:line="240" w:lineRule="auto"/>
      </w:pPr>
      <w:rPr>
        <w:b/>
        <w:bCs/>
        <w:color w:val="FFFFFF" w:themeColor="background1"/>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158">
    <w:name w:val="Medium Shading 1 Accent 5"/>
    <w:basedOn w:val="87"/>
    <w:semiHidden/>
    <w:unhideWhenUsed/>
    <w:qFormat/>
    <w:uiPriority w:val="99"/>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after="0" w:line="240" w:lineRule="auto"/>
      </w:pPr>
      <w:rPr>
        <w:b/>
        <w:bCs/>
        <w:color w:val="FFFFFF" w:themeColor="background1"/>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59">
    <w:name w:val="Medium Shading 1 Accent 6"/>
    <w:basedOn w:val="87"/>
    <w:semiHidden/>
    <w:unhideWhenUsed/>
    <w:qFormat/>
    <w:uiPriority w:val="99"/>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160">
    <w:name w:val="Medium Shading 2"/>
    <w:basedOn w:val="87"/>
    <w:semiHidden/>
    <w:unhideWhenUsed/>
    <w:qFormat/>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61">
    <w:name w:val="Medium Shading 2 Accent 1"/>
    <w:basedOn w:val="87"/>
    <w:semiHidden/>
    <w:unhideWhenUsed/>
    <w:qFormat/>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62">
    <w:name w:val="Medium Shading 2 Accent 2"/>
    <w:basedOn w:val="87"/>
    <w:semiHidden/>
    <w:unhideWhenUsed/>
    <w:qFormat/>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63">
    <w:name w:val="Medium Shading 2 Accent 3"/>
    <w:basedOn w:val="87"/>
    <w:semiHidden/>
    <w:unhideWhenUsed/>
    <w:qFormat/>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64">
    <w:name w:val="Medium Shading 2 Accent 4"/>
    <w:basedOn w:val="87"/>
    <w:semiHidden/>
    <w:unhideWhenUsed/>
    <w:qFormat/>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65">
    <w:name w:val="Medium Shading 2 Accent 5"/>
    <w:basedOn w:val="87"/>
    <w:semiHidden/>
    <w:unhideWhenUsed/>
    <w:qFormat/>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66">
    <w:name w:val="Medium Shading 2 Accent 6"/>
    <w:basedOn w:val="87"/>
    <w:semiHidden/>
    <w:unhideWhenUsed/>
    <w:qFormat/>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67">
    <w:name w:val="Medium List 1"/>
    <w:basedOn w:val="87"/>
    <w:semiHidden/>
    <w:unhideWhenUsed/>
    <w:qFormat/>
    <w:uiPriority w:val="99"/>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8">
    <w:name w:val="Medium List 1 Accent 1"/>
    <w:basedOn w:val="87"/>
    <w:semiHidden/>
    <w:unhideWhenUsed/>
    <w:qFormat/>
    <w:uiPriority w:val="99"/>
    <w:rPr>
      <w:color w:val="000000" w:themeColor="text1"/>
    </w:rPr>
    <w:tblPr>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169">
    <w:name w:val="Medium List 1 Accent 2"/>
    <w:basedOn w:val="87"/>
    <w:semiHidden/>
    <w:unhideWhenUsed/>
    <w:qFormat/>
    <w:uiPriority w:val="99"/>
    <w:rPr>
      <w:color w:val="000000" w:themeColor="text1"/>
    </w:rPr>
    <w:tblPr>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170">
    <w:name w:val="Medium List 1 Accent 3"/>
    <w:basedOn w:val="87"/>
    <w:semiHidden/>
    <w:unhideWhenUsed/>
    <w:qFormat/>
    <w:uiPriority w:val="99"/>
    <w:rPr>
      <w:color w:val="000000" w:themeColor="text1"/>
    </w:rPr>
    <w:tblPr>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71">
    <w:name w:val="Medium List 1 Accent 4"/>
    <w:basedOn w:val="87"/>
    <w:semiHidden/>
    <w:unhideWhenUsed/>
    <w:qFormat/>
    <w:uiPriority w:val="99"/>
    <w:rPr>
      <w:color w:val="000000" w:themeColor="text1"/>
    </w:rPr>
    <w:tblPr>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172">
    <w:name w:val="Medium List 1 Accent 5"/>
    <w:basedOn w:val="87"/>
    <w:semiHidden/>
    <w:unhideWhenUsed/>
    <w:qFormat/>
    <w:uiPriority w:val="99"/>
    <w:rPr>
      <w:color w:val="000000" w:themeColor="text1"/>
    </w:rPr>
    <w:tblPr>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73">
    <w:name w:val="Medium List 1 Accent 6"/>
    <w:basedOn w:val="87"/>
    <w:semiHidden/>
    <w:unhideWhenUsed/>
    <w:qFormat/>
    <w:uiPriority w:val="99"/>
    <w:rPr>
      <w:color w:val="000000" w:themeColor="text1"/>
    </w:rPr>
    <w:tblPr>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174">
    <w:name w:val="Medium List 2"/>
    <w:basedOn w:val="87"/>
    <w:semiHidden/>
    <w:unhideWhenUsed/>
    <w:qFormat/>
    <w:uiPriority w:val="99"/>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5">
    <w:name w:val="Medium List 2 Accent 1"/>
    <w:basedOn w:val="87"/>
    <w:semiHidden/>
    <w:unhideWhenUsed/>
    <w:qFormat/>
    <w:uiPriority w:val="99"/>
    <w:rPr>
      <w:rFonts w:asciiTheme="majorHAnsi" w:hAnsiTheme="majorHAnsi" w:eastAsiaTheme="majorEastAsia" w:cstheme="majorBidi"/>
      <w:color w:val="000000" w:themeColor="text1"/>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2"/>
    <w:basedOn w:val="87"/>
    <w:semiHidden/>
    <w:unhideWhenUsed/>
    <w:qFormat/>
    <w:uiPriority w:val="99"/>
    <w:rPr>
      <w:rFonts w:asciiTheme="majorHAnsi" w:hAnsiTheme="majorHAnsi" w:eastAsiaTheme="majorEastAsia" w:cstheme="majorBidi"/>
      <w:color w:val="000000" w:themeColor="text1"/>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3"/>
    <w:basedOn w:val="87"/>
    <w:semiHidden/>
    <w:unhideWhenUsed/>
    <w:qFormat/>
    <w:uiPriority w:val="99"/>
    <w:rPr>
      <w:rFonts w:asciiTheme="majorHAnsi" w:hAnsiTheme="majorHAnsi" w:eastAsiaTheme="majorEastAsia" w:cstheme="majorBidi"/>
      <w:color w:val="000000" w:themeColor="text1"/>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4"/>
    <w:basedOn w:val="87"/>
    <w:semiHidden/>
    <w:unhideWhenUsed/>
    <w:qFormat/>
    <w:uiPriority w:val="99"/>
    <w:rPr>
      <w:rFonts w:asciiTheme="majorHAnsi" w:hAnsiTheme="majorHAnsi" w:eastAsiaTheme="majorEastAsia" w:cstheme="majorBidi"/>
      <w:color w:val="000000" w:themeColor="text1"/>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5"/>
    <w:basedOn w:val="87"/>
    <w:semiHidden/>
    <w:unhideWhenUsed/>
    <w:qFormat/>
    <w:uiPriority w:val="99"/>
    <w:rPr>
      <w:rFonts w:asciiTheme="majorHAnsi" w:hAnsiTheme="majorHAnsi" w:eastAsiaTheme="majorEastAsia" w:cstheme="majorBidi"/>
      <w:color w:val="000000" w:themeColor="text1"/>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6"/>
    <w:basedOn w:val="87"/>
    <w:semiHidden/>
    <w:unhideWhenUsed/>
    <w:qFormat/>
    <w:uiPriority w:val="99"/>
    <w:rPr>
      <w:rFonts w:asciiTheme="majorHAnsi" w:hAnsiTheme="majorHAnsi" w:eastAsiaTheme="majorEastAsia" w:cstheme="majorBidi"/>
      <w:color w:val="000000" w:themeColor="text1"/>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Grid 1"/>
    <w:basedOn w:val="87"/>
    <w:semiHidden/>
    <w:unhideWhenUsed/>
    <w:qFormat/>
    <w:uiPriority w:val="99"/>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2">
    <w:name w:val="Medium Grid 1 Accent 1"/>
    <w:basedOn w:val="87"/>
    <w:semiHidden/>
    <w:unhideWhenUsed/>
    <w:qFormat/>
    <w:uiPriority w:val="99"/>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83">
    <w:name w:val="Medium Grid 1 Accent 2"/>
    <w:basedOn w:val="87"/>
    <w:semiHidden/>
    <w:unhideWhenUsed/>
    <w:qFormat/>
    <w:uiPriority w:val="99"/>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84">
    <w:name w:val="Medium Grid 1 Accent 3"/>
    <w:basedOn w:val="87"/>
    <w:semiHidden/>
    <w:unhideWhenUsed/>
    <w:qFormat/>
    <w:uiPriority w:val="99"/>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85">
    <w:name w:val="Medium Grid 1 Accent 4"/>
    <w:basedOn w:val="87"/>
    <w:semiHidden/>
    <w:unhideWhenUsed/>
    <w:qFormat/>
    <w:uiPriority w:val="99"/>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86">
    <w:name w:val="Medium Grid 1 Accent 5"/>
    <w:basedOn w:val="87"/>
    <w:semiHidden/>
    <w:unhideWhenUsed/>
    <w:qFormat/>
    <w:uiPriority w:val="99"/>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87">
    <w:name w:val="Medium Grid 1 Accent 6"/>
    <w:basedOn w:val="87"/>
    <w:semiHidden/>
    <w:unhideWhenUsed/>
    <w:qFormat/>
    <w:uiPriority w:val="99"/>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188">
    <w:name w:val="Medium Grid 2"/>
    <w:basedOn w:val="87"/>
    <w:semiHidden/>
    <w:unhideWhenUsed/>
    <w:qFormat/>
    <w:uiPriority w:val="99"/>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89">
    <w:name w:val="Medium Grid 2 Accent 1"/>
    <w:basedOn w:val="87"/>
    <w:semiHidden/>
    <w:unhideWhenUsed/>
    <w:qFormat/>
    <w:uiPriority w:val="99"/>
    <w:rPr>
      <w:rFonts w:asciiTheme="majorHAnsi" w:hAnsiTheme="majorHAnsi" w:eastAsiaTheme="majorEastAsia" w:cstheme="majorBidi"/>
      <w:color w:val="000000" w:themeColor="text1"/>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190">
    <w:name w:val="Medium Grid 2 Accent 2"/>
    <w:basedOn w:val="87"/>
    <w:semiHidden/>
    <w:unhideWhenUsed/>
    <w:qFormat/>
    <w:uiPriority w:val="99"/>
    <w:rPr>
      <w:rFonts w:asciiTheme="majorHAnsi" w:hAnsiTheme="majorHAnsi" w:eastAsiaTheme="majorEastAsia" w:cstheme="majorBidi"/>
      <w:color w:val="000000" w:themeColor="text1"/>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191">
    <w:name w:val="Medium Grid 2 Accent 3"/>
    <w:basedOn w:val="87"/>
    <w:semiHidden/>
    <w:unhideWhenUsed/>
    <w:qFormat/>
    <w:uiPriority w:val="99"/>
    <w:rPr>
      <w:rFonts w:asciiTheme="majorHAnsi" w:hAnsiTheme="majorHAnsi" w:eastAsiaTheme="majorEastAsia" w:cstheme="majorBidi"/>
      <w:color w:val="000000" w:themeColor="text1"/>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192">
    <w:name w:val="Medium Grid 2 Accent 4"/>
    <w:basedOn w:val="87"/>
    <w:semiHidden/>
    <w:unhideWhenUsed/>
    <w:qFormat/>
    <w:uiPriority w:val="99"/>
    <w:rPr>
      <w:rFonts w:asciiTheme="majorHAnsi" w:hAnsiTheme="majorHAnsi" w:eastAsiaTheme="majorEastAsia" w:cstheme="majorBidi"/>
      <w:color w:val="000000" w:themeColor="text1"/>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rPr>
      <w:tblPr/>
      <w:tcPr>
        <w:shd w:val="clear" w:color="auto" w:fill="FFF8E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193">
    <w:name w:val="Medium Grid 2 Accent 5"/>
    <w:basedOn w:val="87"/>
    <w:semiHidden/>
    <w:unhideWhenUsed/>
    <w:qFormat/>
    <w:uiPriority w:val="99"/>
    <w:rPr>
      <w:rFonts w:asciiTheme="majorHAnsi" w:hAnsiTheme="majorHAnsi" w:eastAsiaTheme="majorEastAsia" w:cstheme="majorBidi"/>
      <w:color w:val="000000" w:themeColor="text1"/>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194">
    <w:name w:val="Medium Grid 2 Accent 6"/>
    <w:basedOn w:val="87"/>
    <w:semiHidden/>
    <w:unhideWhenUsed/>
    <w:qFormat/>
    <w:uiPriority w:val="99"/>
    <w:rPr>
      <w:rFonts w:asciiTheme="majorHAnsi" w:hAnsiTheme="majorHAnsi" w:eastAsiaTheme="majorEastAsia" w:cstheme="majorBidi"/>
      <w:color w:val="000000" w:themeColor="text1"/>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95">
    <w:name w:val="Medium Grid 3"/>
    <w:basedOn w:val="87"/>
    <w:semiHidden/>
    <w:unhideWhenUsed/>
    <w:qFormat/>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6">
    <w:name w:val="Medium Grid 3 Accent 1"/>
    <w:basedOn w:val="87"/>
    <w:semiHidden/>
    <w:unhideWhenUsed/>
    <w:qFormat/>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97">
    <w:name w:val="Medium Grid 3 Accent 2"/>
    <w:basedOn w:val="87"/>
    <w:semiHidden/>
    <w:unhideWhenUsed/>
    <w:qFormat/>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98">
    <w:name w:val="Medium Grid 3 Accent 3"/>
    <w:basedOn w:val="87"/>
    <w:semiHidden/>
    <w:unhideWhenUsed/>
    <w:qFormat/>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99">
    <w:name w:val="Medium Grid 3 Accent 4"/>
    <w:basedOn w:val="87"/>
    <w:semiHidden/>
    <w:unhideWhenUsed/>
    <w:qFormat/>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200">
    <w:name w:val="Medium Grid 3 Accent 5"/>
    <w:basedOn w:val="87"/>
    <w:semiHidden/>
    <w:unhideWhenUsed/>
    <w:qFormat/>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201">
    <w:name w:val="Medium Grid 3 Accent 6"/>
    <w:basedOn w:val="87"/>
    <w:semiHidden/>
    <w:unhideWhenUsed/>
    <w:qFormat/>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202">
    <w:name w:val="Dark List"/>
    <w:basedOn w:val="87"/>
    <w:semiHidden/>
    <w:unhideWhenUsed/>
    <w:qFormat/>
    <w:uiPriority w:val="99"/>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3">
    <w:name w:val="Dark List Accent 1"/>
    <w:basedOn w:val="87"/>
    <w:semiHidden/>
    <w:unhideWhenUsed/>
    <w:qFormat/>
    <w:uiPriority w:val="99"/>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04">
    <w:name w:val="Dark List Accent 2"/>
    <w:basedOn w:val="87"/>
    <w:semiHidden/>
    <w:unhideWhenUsed/>
    <w:qFormat/>
    <w:uiPriority w:val="99"/>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205">
    <w:name w:val="Dark List Accent 3"/>
    <w:basedOn w:val="87"/>
    <w:semiHidden/>
    <w:unhideWhenUsed/>
    <w:qFormat/>
    <w:uiPriority w:val="99"/>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206">
    <w:name w:val="Dark List Accent 4"/>
    <w:basedOn w:val="87"/>
    <w:semiHidden/>
    <w:unhideWhenUsed/>
    <w:qFormat/>
    <w:uiPriority w:val="99"/>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207">
    <w:name w:val="Dark List Accent 5"/>
    <w:basedOn w:val="87"/>
    <w:semiHidden/>
    <w:unhideWhenUsed/>
    <w:qFormat/>
    <w:uiPriority w:val="99"/>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208">
    <w:name w:val="Dark List Accent 6"/>
    <w:basedOn w:val="87"/>
    <w:semiHidden/>
    <w:unhideWhenUsed/>
    <w:qFormat/>
    <w:uiPriority w:val="99"/>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209">
    <w:name w:val="Colorful Shading"/>
    <w:basedOn w:val="87"/>
    <w:semiHidden/>
    <w:unhideWhenUsed/>
    <w:qFormat/>
    <w:uiPriority w:val="99"/>
    <w:rPr>
      <w:color w:val="000000" w:themeColor="text1"/>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210">
    <w:name w:val="Colorful Shading Accent 1"/>
    <w:basedOn w:val="87"/>
    <w:semiHidden/>
    <w:unhideWhenUsed/>
    <w:qFormat/>
    <w:uiPriority w:val="99"/>
    <w:rPr>
      <w:color w:val="000000" w:themeColor="text1"/>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4378"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11">
    <w:name w:val="Colorful Shading Accent 2"/>
    <w:basedOn w:val="87"/>
    <w:semiHidden/>
    <w:unhideWhenUsed/>
    <w:qFormat/>
    <w:uiPriority w:val="99"/>
    <w:rPr>
      <w:color w:val="000000" w:themeColor="text1"/>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80D"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212">
    <w:name w:val="Colorful Shading Accent 3"/>
    <w:basedOn w:val="87"/>
    <w:semiHidden/>
    <w:unhideWhenUsed/>
    <w:qFormat/>
    <w:uiPriority w:val="99"/>
    <w:rPr>
      <w:color w:val="000000" w:themeColor="text1"/>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26262"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213">
    <w:name w:val="Colorful Shading Accent 4"/>
    <w:basedOn w:val="87"/>
    <w:semiHidden/>
    <w:unhideWhenUsed/>
    <w:qFormat/>
    <w:uiPriority w:val="99"/>
    <w:rPr>
      <w:color w:val="000000" w:themeColor="text1"/>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rPr>
    </w:tblStylePr>
    <w:tblStylePr w:type="nwCell">
      <w:rPr>
        <w:color w:val="000000" w:themeColor="text1"/>
      </w:rPr>
    </w:tblStylePr>
  </w:style>
  <w:style w:type="table" w:styleId="214">
    <w:name w:val="Colorful Shading Accent 5"/>
    <w:basedOn w:val="87"/>
    <w:semiHidden/>
    <w:unhideWhenUsed/>
    <w:qFormat/>
    <w:uiPriority w:val="99"/>
    <w:rPr>
      <w:color w:val="000000" w:themeColor="text1"/>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rPr>
    </w:tblStylePr>
    <w:tblStylePr w:type="nwCell">
      <w:rPr>
        <w:color w:val="000000" w:themeColor="text1"/>
      </w:rPr>
    </w:tblStylePr>
  </w:style>
  <w:style w:type="table" w:styleId="215">
    <w:name w:val="Colorful Shading Accent 6"/>
    <w:basedOn w:val="87"/>
    <w:semiHidden/>
    <w:unhideWhenUsed/>
    <w:qFormat/>
    <w:uiPriority w:val="99"/>
    <w:rPr>
      <w:color w:val="000000" w:themeColor="text1"/>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rPr>
    </w:tblStylePr>
    <w:tblStylePr w:type="nwCell">
      <w:rPr>
        <w:color w:val="000000" w:themeColor="text1"/>
      </w:rPr>
    </w:tblStylePr>
  </w:style>
  <w:style w:type="table" w:styleId="216">
    <w:name w:val="Colorful List"/>
    <w:basedOn w:val="87"/>
    <w:semiHidden/>
    <w:unhideWhenUsed/>
    <w:qFormat/>
    <w:uiPriority w:val="99"/>
    <w:rPr>
      <w:color w:val="000000" w:themeColor="text1"/>
    </w:rPr>
    <w:tblPr>
      <w:tblStyleRowBandSize w:val="1"/>
      <w:tblStyleColBandSize w:val="1"/>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7">
    <w:name w:val="Colorful List Accent 1"/>
    <w:basedOn w:val="87"/>
    <w:semiHidden/>
    <w:unhideWhenUsed/>
    <w:qFormat/>
    <w:uiPriority w:val="99"/>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218">
    <w:name w:val="Colorful List Accent 2"/>
    <w:basedOn w:val="87"/>
    <w:semiHidden/>
    <w:unhideWhenUsed/>
    <w:qFormat/>
    <w:uiPriority w:val="99"/>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219">
    <w:name w:val="Colorful List Accent 3"/>
    <w:basedOn w:val="87"/>
    <w:semiHidden/>
    <w:unhideWhenUsed/>
    <w:qFormat/>
    <w:uiPriority w:val="99"/>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220">
    <w:name w:val="Colorful List Accent 4"/>
    <w:basedOn w:val="87"/>
    <w:semiHidden/>
    <w:unhideWhenUsed/>
    <w:qFormat/>
    <w:uiPriority w:val="99"/>
    <w:rPr>
      <w:color w:val="000000" w:themeColor="text1"/>
    </w:rPr>
    <w:tblPr>
      <w:tblStyleRowBandSize w:val="1"/>
      <w:tblStyleColBandSize w:val="1"/>
    </w:tblPr>
    <w:tcPr>
      <w:shd w:val="clear" w:color="auto" w:fill="FFF8E5" w:themeFill="accent4" w:themeFillTint="19"/>
    </w:tcPr>
    <w:tblStylePr w:type="firstRow">
      <w:rPr>
        <w:b/>
        <w:bCs/>
        <w:color w:val="FFFFFF" w:themeColor="background1"/>
      </w:rPr>
      <w:tblPr/>
      <w:tcPr>
        <w:tcBorders>
          <w:bottom w:val="single" w:color="FFFFFF" w:themeColor="background1" w:sz="12" w:space="0"/>
        </w:tcBorders>
        <w:shd w:val="clear" w:color="auto" w:fill="838383" w:themeFill="accent3" w:themeFillShade="CC"/>
      </w:tcPr>
    </w:tblStylePr>
    <w:tblStylePr w:type="lastRow">
      <w:rPr>
        <w:b/>
        <w:bCs/>
        <w:color w:val="838383"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221">
    <w:name w:val="Colorful List Accent 5"/>
    <w:basedOn w:val="87"/>
    <w:semiHidden/>
    <w:unhideWhenUsed/>
    <w:qFormat/>
    <w:uiPriority w:val="99"/>
    <w:rPr>
      <w:color w:val="000000" w:themeColor="text1"/>
    </w:rPr>
    <w:tblPr>
      <w:tblStyleRowBandSize w:val="1"/>
      <w:tblStyleColBandSize w:val="1"/>
    </w:tblPr>
    <w:tcPr>
      <w:shd w:val="clear" w:color="auto" w:fill="EEF5FA"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222">
    <w:name w:val="Colorful List Accent 6"/>
    <w:basedOn w:val="87"/>
    <w:semiHidden/>
    <w:unhideWhenUsed/>
    <w:qFormat/>
    <w:uiPriority w:val="99"/>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DC1" w:themeFill="accent5" w:themeFillShade="CC"/>
      </w:tcPr>
    </w:tblStylePr>
    <w:tblStylePr w:type="lastRow">
      <w:rPr>
        <w:b/>
        <w:bCs/>
        <w:color w:val="317DC1"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223">
    <w:name w:val="Colorful Grid"/>
    <w:basedOn w:val="87"/>
    <w:semiHidden/>
    <w:unhideWhenUsed/>
    <w:qFormat/>
    <w:uiPriority w:val="99"/>
    <w:rPr>
      <w:color w:val="000000" w:themeColor="text1"/>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4">
    <w:name w:val="Colorful Grid Accent 1"/>
    <w:basedOn w:val="87"/>
    <w:semiHidden/>
    <w:unhideWhenUsed/>
    <w:qFormat/>
    <w:uiPriority w:val="99"/>
    <w:rPr>
      <w:color w:val="000000" w:themeColor="text1"/>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25">
    <w:name w:val="Colorful Grid Accent 2"/>
    <w:basedOn w:val="87"/>
    <w:semiHidden/>
    <w:unhideWhenUsed/>
    <w:qFormat/>
    <w:uiPriority w:val="99"/>
    <w:rPr>
      <w:color w:val="000000" w:themeColor="text1"/>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55911" w:themeFill="accent2" w:themeFillShade="BF"/>
      </w:tcPr>
    </w:tblStylePr>
    <w:tblStylePr w:type="lastCol">
      <w:rPr>
        <w:color w:val="FFFFFF" w:themeColor="background1"/>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26">
    <w:name w:val="Colorful Grid Accent 3"/>
    <w:basedOn w:val="87"/>
    <w:semiHidden/>
    <w:unhideWhenUsed/>
    <w:qFormat/>
    <w:uiPriority w:val="99"/>
    <w:rPr>
      <w:color w:val="000000" w:themeColor="text1"/>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rPr>
      <w:tblPr/>
      <w:tcPr>
        <w:shd w:val="clear" w:color="auto" w:fill="DADADA"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27">
    <w:name w:val="Colorful Grid Accent 4"/>
    <w:basedOn w:val="87"/>
    <w:semiHidden/>
    <w:unhideWhenUsed/>
    <w:qFormat/>
    <w:uiPriority w:val="99"/>
    <w:rPr>
      <w:color w:val="000000" w:themeColor="text1"/>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E8F00" w:themeFill="accent4" w:themeFillShade="BF"/>
      </w:tcPr>
    </w:tblStylePr>
    <w:tblStylePr w:type="lastCol">
      <w:rPr>
        <w:color w:val="FFFFFF" w:themeColor="background1"/>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28">
    <w:name w:val="Colorful Grid Accent 5"/>
    <w:basedOn w:val="87"/>
    <w:semiHidden/>
    <w:unhideWhenUsed/>
    <w:qFormat/>
    <w:uiPriority w:val="99"/>
    <w:rPr>
      <w:color w:val="000000" w:themeColor="text1"/>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5B5" w:themeFill="accent5" w:themeFillShade="BF"/>
      </w:tcPr>
    </w:tblStylePr>
    <w:tblStylePr w:type="lastCol">
      <w:rPr>
        <w:color w:val="FFFFFF" w:themeColor="background1"/>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29">
    <w:name w:val="Colorful Grid Accent 6"/>
    <w:basedOn w:val="87"/>
    <w:semiHidden/>
    <w:unhideWhenUsed/>
    <w:qFormat/>
    <w:uiPriority w:val="99"/>
    <w:rPr>
      <w:color w:val="000000" w:themeColor="text1"/>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231">
    <w:name w:val="Strong"/>
    <w:basedOn w:val="230"/>
    <w:semiHidden/>
    <w:unhideWhenUsed/>
    <w:qFormat/>
    <w:uiPriority w:val="99"/>
    <w:rPr>
      <w:b/>
      <w:bCs/>
    </w:rPr>
  </w:style>
  <w:style w:type="character" w:styleId="232">
    <w:name w:val="endnote reference"/>
    <w:basedOn w:val="230"/>
    <w:semiHidden/>
    <w:unhideWhenUsed/>
    <w:qFormat/>
    <w:uiPriority w:val="99"/>
    <w:rPr>
      <w:vertAlign w:val="superscript"/>
    </w:rPr>
  </w:style>
  <w:style w:type="character" w:styleId="233">
    <w:name w:val="page number"/>
    <w:basedOn w:val="230"/>
    <w:unhideWhenUsed/>
    <w:qFormat/>
    <w:uiPriority w:val="29"/>
  </w:style>
  <w:style w:type="character" w:styleId="234">
    <w:name w:val="FollowedHyperlink"/>
    <w:basedOn w:val="230"/>
    <w:semiHidden/>
    <w:unhideWhenUsed/>
    <w:qFormat/>
    <w:uiPriority w:val="99"/>
    <w:rPr>
      <w:color w:val="954F72" w:themeColor="followedHyperlink"/>
      <w:u w:val="single"/>
    </w:rPr>
  </w:style>
  <w:style w:type="character" w:styleId="235">
    <w:name w:val="Emphasis"/>
    <w:basedOn w:val="230"/>
    <w:semiHidden/>
    <w:unhideWhenUsed/>
    <w:qFormat/>
    <w:uiPriority w:val="99"/>
    <w:rPr>
      <w:i/>
      <w:iCs/>
    </w:rPr>
  </w:style>
  <w:style w:type="character" w:styleId="236">
    <w:name w:val="line number"/>
    <w:basedOn w:val="230"/>
    <w:semiHidden/>
    <w:unhideWhenUsed/>
    <w:qFormat/>
    <w:uiPriority w:val="99"/>
  </w:style>
  <w:style w:type="character" w:styleId="237">
    <w:name w:val="HTML Definition"/>
    <w:basedOn w:val="230"/>
    <w:semiHidden/>
    <w:unhideWhenUsed/>
    <w:qFormat/>
    <w:uiPriority w:val="99"/>
    <w:rPr>
      <w:i/>
      <w:iCs/>
    </w:rPr>
  </w:style>
  <w:style w:type="character" w:styleId="238">
    <w:name w:val="HTML Typewriter"/>
    <w:basedOn w:val="230"/>
    <w:semiHidden/>
    <w:unhideWhenUsed/>
    <w:qFormat/>
    <w:uiPriority w:val="99"/>
    <w:rPr>
      <w:rFonts w:ascii="Consolas" w:hAnsi="Consolas" w:cs="Consolas"/>
      <w:sz w:val="20"/>
      <w:szCs w:val="20"/>
    </w:rPr>
  </w:style>
  <w:style w:type="character" w:styleId="239">
    <w:name w:val="HTML Acronym"/>
    <w:basedOn w:val="230"/>
    <w:semiHidden/>
    <w:unhideWhenUsed/>
    <w:qFormat/>
    <w:uiPriority w:val="99"/>
  </w:style>
  <w:style w:type="character" w:styleId="240">
    <w:name w:val="HTML Variable"/>
    <w:basedOn w:val="230"/>
    <w:semiHidden/>
    <w:unhideWhenUsed/>
    <w:qFormat/>
    <w:uiPriority w:val="99"/>
    <w:rPr>
      <w:i/>
      <w:iCs/>
    </w:rPr>
  </w:style>
  <w:style w:type="character" w:styleId="241">
    <w:name w:val="Hyperlink"/>
    <w:basedOn w:val="230"/>
    <w:unhideWhenUsed/>
    <w:qFormat/>
    <w:uiPriority w:val="99"/>
    <w:rPr>
      <w:color w:val="0563C1" w:themeColor="hyperlink"/>
      <w:u w:val="single"/>
    </w:rPr>
  </w:style>
  <w:style w:type="character" w:styleId="242">
    <w:name w:val="HTML Code"/>
    <w:basedOn w:val="230"/>
    <w:semiHidden/>
    <w:unhideWhenUsed/>
    <w:qFormat/>
    <w:uiPriority w:val="99"/>
    <w:rPr>
      <w:rFonts w:ascii="Consolas" w:hAnsi="Consolas" w:cs="Consolas"/>
      <w:sz w:val="20"/>
      <w:szCs w:val="20"/>
    </w:rPr>
  </w:style>
  <w:style w:type="character" w:styleId="243">
    <w:name w:val="annotation reference"/>
    <w:basedOn w:val="230"/>
    <w:semiHidden/>
    <w:unhideWhenUsed/>
    <w:qFormat/>
    <w:uiPriority w:val="99"/>
    <w:rPr>
      <w:sz w:val="16"/>
      <w:szCs w:val="16"/>
    </w:rPr>
  </w:style>
  <w:style w:type="character" w:styleId="244">
    <w:name w:val="HTML Cite"/>
    <w:basedOn w:val="230"/>
    <w:semiHidden/>
    <w:unhideWhenUsed/>
    <w:qFormat/>
    <w:uiPriority w:val="99"/>
    <w:rPr>
      <w:i/>
      <w:iCs/>
    </w:rPr>
  </w:style>
  <w:style w:type="character" w:styleId="245">
    <w:name w:val="footnote reference"/>
    <w:basedOn w:val="230"/>
    <w:semiHidden/>
    <w:unhideWhenUsed/>
    <w:qFormat/>
    <w:uiPriority w:val="99"/>
    <w:rPr>
      <w:vertAlign w:val="superscript"/>
    </w:rPr>
  </w:style>
  <w:style w:type="character" w:styleId="246">
    <w:name w:val="HTML Keyboard"/>
    <w:basedOn w:val="230"/>
    <w:semiHidden/>
    <w:unhideWhenUsed/>
    <w:qFormat/>
    <w:uiPriority w:val="99"/>
    <w:rPr>
      <w:rFonts w:ascii="Consolas" w:hAnsi="Consolas" w:cs="Consolas"/>
      <w:sz w:val="20"/>
      <w:szCs w:val="20"/>
    </w:rPr>
  </w:style>
  <w:style w:type="character" w:styleId="247">
    <w:name w:val="HTML Sample"/>
    <w:basedOn w:val="230"/>
    <w:semiHidden/>
    <w:unhideWhenUsed/>
    <w:qFormat/>
    <w:uiPriority w:val="99"/>
    <w:rPr>
      <w:rFonts w:ascii="Consolas" w:hAnsi="Consolas" w:cs="Consolas"/>
      <w:sz w:val="24"/>
      <w:szCs w:val="24"/>
    </w:rPr>
  </w:style>
  <w:style w:type="character" w:customStyle="1" w:styleId="248">
    <w:name w:val="Header Char"/>
    <w:basedOn w:val="230"/>
    <w:link w:val="56"/>
    <w:qFormat/>
    <w:uiPriority w:val="99"/>
    <w:rPr>
      <w:rFonts w:ascii="Calibri" w:hAnsi="Calibri" w:eastAsia="宋体" w:cs="Times New Roman"/>
    </w:rPr>
  </w:style>
  <w:style w:type="character" w:customStyle="1" w:styleId="249">
    <w:name w:val="Footer Char"/>
    <w:basedOn w:val="230"/>
    <w:link w:val="54"/>
    <w:qFormat/>
    <w:uiPriority w:val="99"/>
    <w:rPr>
      <w:rFonts w:ascii="Calibri" w:hAnsi="Calibri" w:eastAsia="宋体" w:cs="Times New Roman"/>
    </w:rPr>
  </w:style>
  <w:style w:type="character" w:customStyle="1" w:styleId="250">
    <w:name w:val="Balloon Text Char"/>
    <w:basedOn w:val="230"/>
    <w:link w:val="53"/>
    <w:semiHidden/>
    <w:qFormat/>
    <w:uiPriority w:val="99"/>
    <w:rPr>
      <w:rFonts w:ascii="Tahoma" w:hAnsi="Tahoma" w:eastAsia="宋体" w:cs="Tahoma"/>
      <w:sz w:val="16"/>
      <w:szCs w:val="16"/>
    </w:rPr>
  </w:style>
  <w:style w:type="paragraph" w:customStyle="1" w:styleId="251">
    <w:name w:val="Bibliography"/>
    <w:basedOn w:val="1"/>
    <w:next w:val="1"/>
    <w:semiHidden/>
    <w:unhideWhenUsed/>
    <w:qFormat/>
    <w:uiPriority w:val="99"/>
  </w:style>
  <w:style w:type="character" w:customStyle="1" w:styleId="252">
    <w:name w:val="Body Text Char"/>
    <w:basedOn w:val="230"/>
    <w:link w:val="33"/>
    <w:semiHidden/>
    <w:qFormat/>
    <w:uiPriority w:val="99"/>
    <w:rPr>
      <w:rFonts w:ascii="Calibri" w:hAnsi="Calibri" w:eastAsia="宋体" w:cs="Times New Roman"/>
    </w:rPr>
  </w:style>
  <w:style w:type="character" w:customStyle="1" w:styleId="253">
    <w:name w:val="Body Text 2 Char"/>
    <w:basedOn w:val="230"/>
    <w:link w:val="75"/>
    <w:semiHidden/>
    <w:qFormat/>
    <w:uiPriority w:val="99"/>
    <w:rPr>
      <w:rFonts w:ascii="Calibri" w:hAnsi="Calibri" w:eastAsia="宋体" w:cs="Times New Roman"/>
    </w:rPr>
  </w:style>
  <w:style w:type="character" w:customStyle="1" w:styleId="254">
    <w:name w:val="Body Text 3 Char"/>
    <w:basedOn w:val="230"/>
    <w:link w:val="30"/>
    <w:semiHidden/>
    <w:qFormat/>
    <w:uiPriority w:val="99"/>
    <w:rPr>
      <w:rFonts w:ascii="Calibri" w:hAnsi="Calibri" w:eastAsia="宋体" w:cs="Times New Roman"/>
      <w:sz w:val="16"/>
      <w:szCs w:val="16"/>
    </w:rPr>
  </w:style>
  <w:style w:type="character" w:customStyle="1" w:styleId="255">
    <w:name w:val="Body Text First Indent Char"/>
    <w:basedOn w:val="252"/>
    <w:link w:val="85"/>
    <w:semiHidden/>
    <w:qFormat/>
    <w:uiPriority w:val="99"/>
    <w:rPr>
      <w:rFonts w:ascii="Calibri" w:hAnsi="Calibri" w:eastAsia="宋体" w:cs="Times New Roman"/>
    </w:rPr>
  </w:style>
  <w:style w:type="character" w:customStyle="1" w:styleId="256">
    <w:name w:val="Body Text Indent Char"/>
    <w:basedOn w:val="230"/>
    <w:link w:val="34"/>
    <w:semiHidden/>
    <w:qFormat/>
    <w:uiPriority w:val="99"/>
    <w:rPr>
      <w:rFonts w:ascii="Calibri" w:hAnsi="Calibri" w:eastAsia="宋体" w:cs="Times New Roman"/>
    </w:rPr>
  </w:style>
  <w:style w:type="character" w:customStyle="1" w:styleId="257">
    <w:name w:val="Body Text First Indent 2 Char"/>
    <w:basedOn w:val="256"/>
    <w:link w:val="86"/>
    <w:semiHidden/>
    <w:qFormat/>
    <w:uiPriority w:val="99"/>
    <w:rPr>
      <w:rFonts w:ascii="Calibri" w:hAnsi="Calibri" w:eastAsia="宋体" w:cs="Times New Roman"/>
    </w:rPr>
  </w:style>
  <w:style w:type="character" w:customStyle="1" w:styleId="258">
    <w:name w:val="Body Text Indent 2 Char"/>
    <w:basedOn w:val="230"/>
    <w:link w:val="50"/>
    <w:semiHidden/>
    <w:qFormat/>
    <w:uiPriority w:val="99"/>
    <w:rPr>
      <w:rFonts w:ascii="Calibri" w:hAnsi="Calibri" w:eastAsia="宋体" w:cs="Times New Roman"/>
    </w:rPr>
  </w:style>
  <w:style w:type="character" w:customStyle="1" w:styleId="259">
    <w:name w:val="Body Text Indent 3 Char"/>
    <w:basedOn w:val="230"/>
    <w:link w:val="69"/>
    <w:semiHidden/>
    <w:qFormat/>
    <w:uiPriority w:val="99"/>
    <w:rPr>
      <w:rFonts w:ascii="Calibri" w:hAnsi="Calibri" w:eastAsia="宋体" w:cs="Times New Roman"/>
      <w:sz w:val="16"/>
      <w:szCs w:val="16"/>
    </w:rPr>
  </w:style>
  <w:style w:type="character" w:customStyle="1" w:styleId="260">
    <w:name w:val="Book Title"/>
    <w:basedOn w:val="230"/>
    <w:semiHidden/>
    <w:unhideWhenUsed/>
    <w:qFormat/>
    <w:uiPriority w:val="99"/>
    <w:rPr>
      <w:b/>
      <w:bCs/>
      <w:smallCaps/>
      <w:spacing w:val="5"/>
    </w:rPr>
  </w:style>
  <w:style w:type="character" w:customStyle="1" w:styleId="261">
    <w:name w:val="Closing Char"/>
    <w:basedOn w:val="230"/>
    <w:link w:val="31"/>
    <w:semiHidden/>
    <w:qFormat/>
    <w:uiPriority w:val="99"/>
    <w:rPr>
      <w:rFonts w:ascii="Calibri" w:hAnsi="Calibri" w:eastAsia="宋体" w:cs="Times New Roman"/>
    </w:rPr>
  </w:style>
  <w:style w:type="character" w:customStyle="1" w:styleId="262">
    <w:name w:val="Comment Text Char"/>
    <w:basedOn w:val="230"/>
    <w:link w:val="27"/>
    <w:semiHidden/>
    <w:qFormat/>
    <w:uiPriority w:val="99"/>
    <w:rPr>
      <w:rFonts w:ascii="Calibri" w:hAnsi="Calibri" w:eastAsia="宋体" w:cs="Times New Roman"/>
      <w:sz w:val="20"/>
      <w:szCs w:val="20"/>
    </w:rPr>
  </w:style>
  <w:style w:type="character" w:customStyle="1" w:styleId="263">
    <w:name w:val="Comment Subject Char"/>
    <w:basedOn w:val="262"/>
    <w:link w:val="84"/>
    <w:semiHidden/>
    <w:qFormat/>
    <w:uiPriority w:val="99"/>
    <w:rPr>
      <w:rFonts w:ascii="Calibri" w:hAnsi="Calibri" w:eastAsia="宋体" w:cs="Times New Roman"/>
      <w:b/>
      <w:bCs/>
      <w:sz w:val="20"/>
      <w:szCs w:val="20"/>
    </w:rPr>
  </w:style>
  <w:style w:type="character" w:customStyle="1" w:styleId="264">
    <w:name w:val="Date Char"/>
    <w:basedOn w:val="230"/>
    <w:link w:val="49"/>
    <w:semiHidden/>
    <w:qFormat/>
    <w:uiPriority w:val="99"/>
    <w:rPr>
      <w:rFonts w:ascii="Calibri" w:hAnsi="Calibri" w:eastAsia="宋体" w:cs="Times New Roman"/>
    </w:rPr>
  </w:style>
  <w:style w:type="character" w:customStyle="1" w:styleId="265">
    <w:name w:val="Document Map Char"/>
    <w:basedOn w:val="230"/>
    <w:link w:val="25"/>
    <w:semiHidden/>
    <w:qFormat/>
    <w:uiPriority w:val="99"/>
    <w:rPr>
      <w:rFonts w:ascii="Tahoma" w:hAnsi="Tahoma" w:eastAsia="宋体" w:cs="Tahoma"/>
      <w:sz w:val="16"/>
      <w:szCs w:val="16"/>
    </w:rPr>
  </w:style>
  <w:style w:type="character" w:customStyle="1" w:styleId="266">
    <w:name w:val="E-mail Signature Char"/>
    <w:basedOn w:val="230"/>
    <w:link w:val="18"/>
    <w:semiHidden/>
    <w:qFormat/>
    <w:uiPriority w:val="99"/>
    <w:rPr>
      <w:rFonts w:ascii="Calibri" w:hAnsi="Calibri" w:eastAsia="宋体" w:cs="Times New Roman"/>
    </w:rPr>
  </w:style>
  <w:style w:type="character" w:customStyle="1" w:styleId="267">
    <w:name w:val="Endnote Text Char"/>
    <w:basedOn w:val="230"/>
    <w:link w:val="51"/>
    <w:semiHidden/>
    <w:qFormat/>
    <w:uiPriority w:val="99"/>
    <w:rPr>
      <w:rFonts w:ascii="Calibri" w:hAnsi="Calibri" w:eastAsia="宋体" w:cs="Times New Roman"/>
      <w:sz w:val="20"/>
      <w:szCs w:val="20"/>
    </w:rPr>
  </w:style>
  <w:style w:type="character" w:customStyle="1" w:styleId="268">
    <w:name w:val="Footnote Text Char"/>
    <w:basedOn w:val="230"/>
    <w:link w:val="66"/>
    <w:semiHidden/>
    <w:qFormat/>
    <w:uiPriority w:val="99"/>
    <w:rPr>
      <w:rFonts w:ascii="Calibri" w:hAnsi="Calibri" w:eastAsia="宋体" w:cs="Times New Roman"/>
      <w:sz w:val="20"/>
      <w:szCs w:val="20"/>
    </w:rPr>
  </w:style>
  <w:style w:type="character" w:customStyle="1" w:styleId="269">
    <w:name w:val="Heading 1 Char"/>
    <w:basedOn w:val="230"/>
    <w:link w:val="3"/>
    <w:qFormat/>
    <w:uiPriority w:val="9"/>
    <w:rPr>
      <w:rFonts w:asciiTheme="majorHAnsi" w:hAnsiTheme="majorHAnsi" w:eastAsiaTheme="majorEastAsia" w:cstheme="majorBidi"/>
      <w:b/>
      <w:bCs/>
      <w:color w:val="2F5496" w:themeColor="accent1" w:themeShade="BF"/>
      <w:sz w:val="28"/>
      <w:szCs w:val="28"/>
    </w:rPr>
  </w:style>
  <w:style w:type="character" w:customStyle="1" w:styleId="270">
    <w:name w:val="Heading 2 Char"/>
    <w:basedOn w:val="230"/>
    <w:link w:val="4"/>
    <w:semiHidden/>
    <w:qFormat/>
    <w:uiPriority w:val="9"/>
    <w:rPr>
      <w:rFonts w:asciiTheme="majorHAnsi" w:hAnsiTheme="majorHAnsi" w:eastAsiaTheme="majorEastAsia" w:cstheme="majorBidi"/>
      <w:b/>
      <w:bCs/>
      <w:color w:val="4472C4" w:themeColor="accent1"/>
      <w:sz w:val="26"/>
      <w:szCs w:val="26"/>
    </w:rPr>
  </w:style>
  <w:style w:type="character" w:customStyle="1" w:styleId="271">
    <w:name w:val="Heading 3 Char"/>
    <w:basedOn w:val="230"/>
    <w:link w:val="5"/>
    <w:semiHidden/>
    <w:qFormat/>
    <w:uiPriority w:val="9"/>
    <w:rPr>
      <w:rFonts w:asciiTheme="majorHAnsi" w:hAnsiTheme="majorHAnsi" w:eastAsiaTheme="majorEastAsia" w:cstheme="majorBidi"/>
      <w:b/>
      <w:bCs/>
      <w:color w:val="4472C4" w:themeColor="accent1"/>
    </w:rPr>
  </w:style>
  <w:style w:type="character" w:customStyle="1" w:styleId="272">
    <w:name w:val="Heading 4 Char"/>
    <w:basedOn w:val="230"/>
    <w:link w:val="6"/>
    <w:semiHidden/>
    <w:qFormat/>
    <w:uiPriority w:val="9"/>
    <w:rPr>
      <w:rFonts w:asciiTheme="majorHAnsi" w:hAnsiTheme="majorHAnsi" w:eastAsiaTheme="majorEastAsia" w:cstheme="majorBidi"/>
      <w:b/>
      <w:bCs/>
      <w:i/>
      <w:iCs/>
      <w:color w:val="4472C4" w:themeColor="accent1"/>
    </w:rPr>
  </w:style>
  <w:style w:type="character" w:customStyle="1" w:styleId="273">
    <w:name w:val="Heading 5 Char"/>
    <w:basedOn w:val="230"/>
    <w:link w:val="7"/>
    <w:semiHidden/>
    <w:qFormat/>
    <w:uiPriority w:val="9"/>
    <w:rPr>
      <w:rFonts w:asciiTheme="majorHAnsi" w:hAnsiTheme="majorHAnsi" w:eastAsiaTheme="majorEastAsia" w:cstheme="majorBidi"/>
      <w:color w:val="1F3863" w:themeColor="accent1" w:themeShade="7F"/>
    </w:rPr>
  </w:style>
  <w:style w:type="character" w:customStyle="1" w:styleId="274">
    <w:name w:val="Heading 6 Char"/>
    <w:basedOn w:val="230"/>
    <w:link w:val="8"/>
    <w:semiHidden/>
    <w:qFormat/>
    <w:uiPriority w:val="9"/>
    <w:rPr>
      <w:rFonts w:asciiTheme="majorHAnsi" w:hAnsiTheme="majorHAnsi" w:eastAsiaTheme="majorEastAsia" w:cstheme="majorBidi"/>
      <w:i/>
      <w:iCs/>
      <w:color w:val="1F3863" w:themeColor="accent1" w:themeShade="7F"/>
    </w:rPr>
  </w:style>
  <w:style w:type="character" w:customStyle="1" w:styleId="275">
    <w:name w:val="Heading 7 Char"/>
    <w:basedOn w:val="230"/>
    <w:link w:val="9"/>
    <w:semiHidden/>
    <w:qFormat/>
    <w:uiPriority w:val="9"/>
    <w:rPr>
      <w:rFonts w:asciiTheme="majorHAnsi" w:hAnsiTheme="majorHAnsi" w:eastAsiaTheme="majorEastAsia" w:cstheme="majorBidi"/>
      <w:i/>
      <w:iCs/>
      <w:color w:val="3F3F3F" w:themeColor="text1" w:themeTint="BF"/>
    </w:rPr>
  </w:style>
  <w:style w:type="character" w:customStyle="1" w:styleId="276">
    <w:name w:val="Heading 8 Char"/>
    <w:basedOn w:val="230"/>
    <w:link w:val="10"/>
    <w:semiHidden/>
    <w:qFormat/>
    <w:uiPriority w:val="9"/>
    <w:rPr>
      <w:rFonts w:asciiTheme="majorHAnsi" w:hAnsiTheme="majorHAnsi" w:eastAsiaTheme="majorEastAsia" w:cstheme="majorBidi"/>
      <w:color w:val="3F3F3F" w:themeColor="text1" w:themeTint="BF"/>
      <w:sz w:val="20"/>
      <w:szCs w:val="20"/>
    </w:rPr>
  </w:style>
  <w:style w:type="character" w:customStyle="1" w:styleId="277">
    <w:name w:val="Heading 9 Char"/>
    <w:basedOn w:val="230"/>
    <w:link w:val="11"/>
    <w:semiHidden/>
    <w:qFormat/>
    <w:uiPriority w:val="9"/>
    <w:rPr>
      <w:rFonts w:asciiTheme="majorHAnsi" w:hAnsiTheme="majorHAnsi" w:eastAsiaTheme="majorEastAsia" w:cstheme="majorBidi"/>
      <w:i/>
      <w:iCs/>
      <w:color w:val="3F3F3F" w:themeColor="text1" w:themeTint="BF"/>
      <w:sz w:val="20"/>
      <w:szCs w:val="20"/>
    </w:rPr>
  </w:style>
  <w:style w:type="character" w:customStyle="1" w:styleId="278">
    <w:name w:val="HTML Address Char"/>
    <w:basedOn w:val="230"/>
    <w:link w:val="40"/>
    <w:semiHidden/>
    <w:qFormat/>
    <w:uiPriority w:val="99"/>
    <w:rPr>
      <w:rFonts w:ascii="Calibri" w:hAnsi="Calibri" w:eastAsia="宋体" w:cs="Times New Roman"/>
      <w:i/>
      <w:iCs/>
    </w:rPr>
  </w:style>
  <w:style w:type="character" w:customStyle="1" w:styleId="279">
    <w:name w:val="HTML Preformatted Char"/>
    <w:basedOn w:val="230"/>
    <w:link w:val="79"/>
    <w:semiHidden/>
    <w:qFormat/>
    <w:uiPriority w:val="99"/>
    <w:rPr>
      <w:rFonts w:ascii="Consolas" w:hAnsi="Consolas" w:eastAsia="宋体" w:cs="Consolas"/>
      <w:sz w:val="20"/>
      <w:szCs w:val="20"/>
    </w:rPr>
  </w:style>
  <w:style w:type="character" w:customStyle="1" w:styleId="280">
    <w:name w:val="Intense Emphasis"/>
    <w:basedOn w:val="230"/>
    <w:semiHidden/>
    <w:unhideWhenUsed/>
    <w:qFormat/>
    <w:uiPriority w:val="99"/>
    <w:rPr>
      <w:b/>
      <w:bCs/>
      <w:i/>
      <w:iCs/>
      <w:color w:val="4472C4" w:themeColor="accent1"/>
    </w:rPr>
  </w:style>
  <w:style w:type="paragraph" w:styleId="281">
    <w:name w:val="Intense Quote"/>
    <w:basedOn w:val="1"/>
    <w:next w:val="1"/>
    <w:link w:val="282"/>
    <w:semiHidden/>
    <w:unhideWhenUsed/>
    <w:qFormat/>
    <w:uiPriority w:val="99"/>
    <w:pPr>
      <w:pBdr>
        <w:bottom w:val="single" w:color="4472C4" w:themeColor="accent1" w:sz="4" w:space="4"/>
      </w:pBdr>
      <w:spacing w:before="200" w:after="280"/>
      <w:ind w:left="936" w:right="936"/>
    </w:pPr>
    <w:rPr>
      <w:b/>
      <w:bCs/>
      <w:i/>
      <w:iCs/>
      <w:color w:val="4472C4" w:themeColor="accent1"/>
    </w:rPr>
  </w:style>
  <w:style w:type="character" w:customStyle="1" w:styleId="282">
    <w:name w:val="Intense Quote Char"/>
    <w:basedOn w:val="230"/>
    <w:link w:val="281"/>
    <w:qFormat/>
    <w:uiPriority w:val="30"/>
    <w:rPr>
      <w:rFonts w:ascii="Calibri" w:hAnsi="Calibri" w:eastAsia="宋体" w:cs="Times New Roman"/>
      <w:b/>
      <w:bCs/>
      <w:i/>
      <w:iCs/>
      <w:color w:val="4472C4" w:themeColor="accent1"/>
    </w:rPr>
  </w:style>
  <w:style w:type="character" w:customStyle="1" w:styleId="283">
    <w:name w:val="Intense Reference"/>
    <w:basedOn w:val="230"/>
    <w:semiHidden/>
    <w:unhideWhenUsed/>
    <w:qFormat/>
    <w:uiPriority w:val="99"/>
    <w:rPr>
      <w:b/>
      <w:bCs/>
      <w:smallCaps/>
      <w:color w:val="ED7D31" w:themeColor="accent2"/>
      <w:spacing w:val="5"/>
      <w:u w:val="single"/>
    </w:rPr>
  </w:style>
  <w:style w:type="paragraph" w:styleId="284">
    <w:name w:val="List Paragraph"/>
    <w:basedOn w:val="1"/>
    <w:unhideWhenUsed/>
    <w:qFormat/>
    <w:uiPriority w:val="99"/>
    <w:pPr>
      <w:ind w:left="720"/>
      <w:contextualSpacing/>
    </w:pPr>
  </w:style>
  <w:style w:type="character" w:customStyle="1" w:styleId="285">
    <w:name w:val="Macro Text Char"/>
    <w:basedOn w:val="230"/>
    <w:link w:val="2"/>
    <w:semiHidden/>
    <w:qFormat/>
    <w:uiPriority w:val="99"/>
    <w:rPr>
      <w:rFonts w:ascii="Consolas" w:hAnsi="Consolas" w:eastAsia="宋体" w:cs="Consolas"/>
      <w:sz w:val="20"/>
      <w:szCs w:val="20"/>
    </w:rPr>
  </w:style>
  <w:style w:type="character" w:customStyle="1" w:styleId="286">
    <w:name w:val="Message Header Char"/>
    <w:basedOn w:val="230"/>
    <w:link w:val="78"/>
    <w:semiHidden/>
    <w:qFormat/>
    <w:uiPriority w:val="99"/>
    <w:rPr>
      <w:rFonts w:asciiTheme="majorHAnsi" w:hAnsiTheme="majorHAnsi" w:eastAsiaTheme="majorEastAsia" w:cstheme="majorBidi"/>
      <w:sz w:val="24"/>
      <w:szCs w:val="24"/>
      <w:shd w:val="pct20" w:color="auto" w:fill="auto"/>
    </w:rPr>
  </w:style>
  <w:style w:type="paragraph" w:styleId="287">
    <w:name w:val="No Spacing"/>
    <w:semiHidden/>
    <w:unhideWhenUsed/>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88">
    <w:name w:val="Note Heading1"/>
    <w:basedOn w:val="1"/>
    <w:next w:val="1"/>
    <w:link w:val="289"/>
    <w:semiHidden/>
    <w:unhideWhenUsed/>
    <w:qFormat/>
    <w:uiPriority w:val="99"/>
  </w:style>
  <w:style w:type="character" w:customStyle="1" w:styleId="289">
    <w:name w:val="Note Heading Char"/>
    <w:basedOn w:val="230"/>
    <w:link w:val="288"/>
    <w:semiHidden/>
    <w:qFormat/>
    <w:uiPriority w:val="99"/>
    <w:rPr>
      <w:rFonts w:ascii="Calibri" w:hAnsi="Calibri" w:eastAsia="宋体" w:cs="Times New Roman"/>
    </w:rPr>
  </w:style>
  <w:style w:type="character" w:styleId="290">
    <w:name w:val="Placeholder Text"/>
    <w:basedOn w:val="230"/>
    <w:unhideWhenUsed/>
    <w:qFormat/>
    <w:uiPriority w:val="99"/>
    <w:rPr>
      <w:color w:val="808080"/>
    </w:rPr>
  </w:style>
  <w:style w:type="character" w:customStyle="1" w:styleId="291">
    <w:name w:val="Plain Text Char"/>
    <w:basedOn w:val="230"/>
    <w:link w:val="44"/>
    <w:semiHidden/>
    <w:qFormat/>
    <w:uiPriority w:val="99"/>
    <w:rPr>
      <w:rFonts w:ascii="Consolas" w:hAnsi="Consolas" w:eastAsia="宋体" w:cs="Consolas"/>
      <w:szCs w:val="21"/>
    </w:rPr>
  </w:style>
  <w:style w:type="paragraph" w:styleId="292">
    <w:name w:val="Quote"/>
    <w:basedOn w:val="1"/>
    <w:next w:val="1"/>
    <w:link w:val="293"/>
    <w:semiHidden/>
    <w:unhideWhenUsed/>
    <w:qFormat/>
    <w:uiPriority w:val="99"/>
    <w:rPr>
      <w:i/>
      <w:iCs/>
      <w:color w:val="000000" w:themeColor="text1"/>
    </w:rPr>
  </w:style>
  <w:style w:type="character" w:customStyle="1" w:styleId="293">
    <w:name w:val="Quote Char"/>
    <w:basedOn w:val="230"/>
    <w:link w:val="292"/>
    <w:qFormat/>
    <w:uiPriority w:val="29"/>
    <w:rPr>
      <w:rFonts w:ascii="Calibri" w:hAnsi="Calibri" w:eastAsia="宋体" w:cs="Times New Roman"/>
      <w:i/>
      <w:iCs/>
      <w:color w:val="000000" w:themeColor="text1"/>
    </w:rPr>
  </w:style>
  <w:style w:type="character" w:customStyle="1" w:styleId="294">
    <w:name w:val="Salutation Char"/>
    <w:basedOn w:val="230"/>
    <w:link w:val="29"/>
    <w:semiHidden/>
    <w:qFormat/>
    <w:uiPriority w:val="99"/>
    <w:rPr>
      <w:rFonts w:ascii="Calibri" w:hAnsi="Calibri" w:eastAsia="宋体" w:cs="Times New Roman"/>
    </w:rPr>
  </w:style>
  <w:style w:type="character" w:customStyle="1" w:styleId="295">
    <w:name w:val="Signature Char"/>
    <w:basedOn w:val="230"/>
    <w:link w:val="57"/>
    <w:semiHidden/>
    <w:qFormat/>
    <w:uiPriority w:val="99"/>
    <w:rPr>
      <w:rFonts w:ascii="Calibri" w:hAnsi="Calibri" w:eastAsia="宋体" w:cs="Times New Roman"/>
    </w:rPr>
  </w:style>
  <w:style w:type="character" w:customStyle="1" w:styleId="296">
    <w:name w:val="Subtitle Char"/>
    <w:basedOn w:val="230"/>
    <w:link w:val="63"/>
    <w:qFormat/>
    <w:uiPriority w:val="11"/>
    <w:rPr>
      <w:rFonts w:asciiTheme="majorHAnsi" w:hAnsiTheme="majorHAnsi" w:eastAsiaTheme="majorEastAsia" w:cstheme="majorBidi"/>
      <w:i/>
      <w:iCs/>
      <w:color w:val="4472C4" w:themeColor="accent1"/>
      <w:spacing w:val="15"/>
      <w:sz w:val="24"/>
      <w:szCs w:val="24"/>
    </w:rPr>
  </w:style>
  <w:style w:type="character" w:customStyle="1" w:styleId="297">
    <w:name w:val="Subtle Emphasis"/>
    <w:basedOn w:val="230"/>
    <w:semiHidden/>
    <w:unhideWhenUsed/>
    <w:qFormat/>
    <w:uiPriority w:val="99"/>
    <w:rPr>
      <w:i/>
      <w:iCs/>
      <w:color w:val="7F7F7F" w:themeColor="text1" w:themeTint="7F"/>
    </w:rPr>
  </w:style>
  <w:style w:type="character" w:customStyle="1" w:styleId="298">
    <w:name w:val="Subtle Reference"/>
    <w:basedOn w:val="230"/>
    <w:semiHidden/>
    <w:unhideWhenUsed/>
    <w:qFormat/>
    <w:uiPriority w:val="99"/>
    <w:rPr>
      <w:smallCaps/>
      <w:color w:val="ED7D31" w:themeColor="accent2"/>
      <w:u w:val="single"/>
    </w:rPr>
  </w:style>
  <w:style w:type="character" w:customStyle="1" w:styleId="299">
    <w:name w:val="Title Char"/>
    <w:basedOn w:val="230"/>
    <w:link w:val="83"/>
    <w:qFormat/>
    <w:uiPriority w:val="10"/>
    <w:rPr>
      <w:rFonts w:asciiTheme="majorHAnsi" w:hAnsiTheme="majorHAnsi" w:eastAsiaTheme="majorEastAsia" w:cstheme="majorBidi"/>
      <w:color w:val="323E4F" w:themeColor="text2" w:themeShade="BF"/>
      <w:spacing w:val="5"/>
      <w:kern w:val="28"/>
      <w:sz w:val="52"/>
      <w:szCs w:val="52"/>
    </w:rPr>
  </w:style>
  <w:style w:type="paragraph" w:customStyle="1" w:styleId="300">
    <w:name w:val="TOC Heading"/>
    <w:basedOn w:val="3"/>
    <w:next w:val="1"/>
    <w:semiHidden/>
    <w:unhideWhenUsed/>
    <w:qFormat/>
    <w:uiPriority w:val="99"/>
    <w:pPr>
      <w:outlineLvl w:val="9"/>
    </w:pPr>
  </w:style>
  <w:style w:type="paragraph" w:customStyle="1" w:styleId="301">
    <w:name w:val="DocsID"/>
    <w:basedOn w:val="1"/>
    <w:qFormat/>
    <w:uiPriority w:val="29"/>
    <w:pPr>
      <w:widowControl/>
      <w:spacing w:before="20"/>
      <w:jc w:val="left"/>
    </w:pPr>
    <w:rPr>
      <w:rFonts w:ascii="Arial" w:hAnsi="Arial" w:eastAsia="Times New Roman"/>
      <w:kern w:val="0"/>
      <w:sz w:val="16"/>
      <w:szCs w:val="20"/>
      <w:lang w:val="en-GB"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254</Words>
  <Characters>1453</Characters>
  <Lines>12</Lines>
  <Paragraphs>3</Paragraphs>
  <TotalTime>2</TotalTime>
  <ScaleCrop>false</ScaleCrop>
  <LinksUpToDate>false</LinksUpToDate>
  <CharactersWithSpaces>1704</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2021-12-15T22:27:00Z</dcterms:created>
  <dc:creator>greatwall</dc:creator>
  <cp:lastModifiedBy>greatwall</cp:lastModifiedBy>
  <dcterms:modified xsi:type="dcterms:W3CDTF">2021-12-27T09:45:15Z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