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8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jc w:val="lef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株式会社INPEX收购Q10海上风力有限责任公司股权案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2021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年1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2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月3日，株式会社INPEX（“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  <w:lang w:val="en-GB"/>
              </w:rPr>
              <w:t>I</w:t>
            </w:r>
            <w:r>
              <w:rPr>
                <w:rFonts w:ascii="仿宋" w:hAnsi="仿宋" w:eastAsia="仿宋" w:cs="宋体"/>
                <w:b/>
                <w:color w:val="333333"/>
                <w:kern w:val="0"/>
                <w:sz w:val="24"/>
                <w:szCs w:val="24"/>
                <w:lang w:val="en-GB"/>
              </w:rPr>
              <w:t>NPEX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”）与三菱商事株式会社（“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  <w:lang w:val="en-GB"/>
              </w:rPr>
              <w:t>三菱商事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”）签订了《股权收购协议》。根据该协议，INPEX（通过其全资子公司）将从三菱商事的间接全资子公司收购其间接持有的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Q10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海上风力有限责任公司（“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Q10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的50%股份。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Q10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的唯一业务为经营位于荷兰卢赫特杜宁的海上风电场。其产生的电力仅在荷兰境内供应。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1、INPEX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INPEX于2006年4月成立于日本。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INPEX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的主要业务是对石油、天然气和其他矿产资源的研究、勘探、开发、生产和销售，其他相关业务，和对从事这些活动的公司进行投资和贷款。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三菱商事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三菱商事于1950年4月成立于日本。三菱商事有十个业务集团，横跨多种行业：天然气、综合材料、石油与化学、金属资源、产业基础设施、汽车与移动出行、食品产业、消费产业、电力解决方案和复合城市开发。通过上述十个业务集团，三菱商事目前的业务活动已远超出其传统的贸易业务，拓展至项目开发、生产和制造业务，并与其在全球范围内值得信赖的合作伙伴合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Wingdings" w:hAnsi="Wingdings" w:eastAsia="仿宋" w:cs="宋体"/>
                <w:color w:val="333333"/>
                <w:kern w:val="0"/>
                <w:sz w:val="24"/>
                <w:szCs w:val="24"/>
              </w:rPr>
              <w:sym w:font="Wingdings" w:char="00A8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Wingdings" w:hAnsi="Wingdings" w:eastAsia="仿宋" w:cs="宋体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不适用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方正仿宋_GBK" w:hAnsi="Times New Roman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rdia New">
    <w:altName w:val="FreeSerif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ngsana New">
    <w:altName w:val="FreeSerif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4"/>
      <w:spacing w:before="560"/>
    </w:pPr>
    <w:r>
      <w:t xml:space="preserve"> </w:t>
    </w:r>
  </w:p>
  <w:sdt>
    <w:sdtPr>
      <w:alias w:val="LX-DOCUMENTID_4aff25dc-0bbf-49e4-a3b1-7a1fbf7c5031"/>
      <w:tag w:val="LX-DOCUMENTID"/>
      <w:id w:val="1836341912"/>
      <w:placeholder>
        <w:docPart w:val="DefaultPlaceholder_-1854013440"/>
      </w:placeholder>
    </w:sdtPr>
    <w:sdtContent>
      <w:p>
        <w:pPr>
          <w:pStyle w:val="301"/>
        </w:pPr>
        <w:r>
          <w:t>HOK-#638493000-v1</w:t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6"/>
      <w:wordWrap w:val="0"/>
      <w:jc w:val="right"/>
      <w:rPr>
        <w:b/>
      </w:rPr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4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6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5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5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6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2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39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F8E0C7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iPriority="29" w:semiHidden="0" w:name="Normal"/>
    <w:lsdException w:qFormat="1" w:uiPriority="99" w:name="heading 1"/>
    <w:lsdException w:qFormat="1" w:uiPriority="99" w:name="heading 2"/>
    <w:lsdException w:qFormat="1" w:uiPriority="99" w:name="heading 3"/>
    <w:lsdException w:qFormat="1" w:uiPriority="99" w:name="heading 4"/>
    <w:lsdException w:qFormat="1" w:uiPriority="99" w:name="heading 5"/>
    <w:lsdException w:qFormat="1" w:uiPriority="99" w:name="heading 6"/>
    <w:lsdException w:qFormat="1" w:uiPriority="99" w:name="heading 7"/>
    <w:lsdException w:qFormat="1" w:uiPriority="99" w:name="heading 8"/>
    <w:lsdException w:qFormat="1" w:uiPriority="9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99" w:name="toc 1"/>
    <w:lsdException w:qFormat="1" w:uiPriority="99" w:name="toc 2"/>
    <w:lsdException w:qFormat="1" w:uiPriority="99" w:name="toc 3"/>
    <w:lsdException w:qFormat="1" w:uiPriority="99" w:name="toc 4"/>
    <w:lsdException w:qFormat="1" w:uiPriority="99" w:name="toc 5"/>
    <w:lsdException w:qFormat="1" w:uiPriority="99" w:name="toc 6"/>
    <w:lsdException w:qFormat="1" w:uiPriority="99" w:name="toc 7"/>
    <w:lsdException w:qFormat="1" w:uiPriority="99" w:name="toc 8"/>
    <w:lsdException w:qFormat="1" w:uiPriority="9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99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name="annotation reference"/>
    <w:lsdException w:qFormat="1" w:uiPriority="99" w:name="line number"/>
    <w:lsdException w:qFormat="1" w:uiPriority="29" w:semiHidden="0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iPriority="99" w:name="Title"/>
    <w:lsdException w:qFormat="1" w:uiPriority="29" w:semiHidden="0" w:name="Closing"/>
    <w:lsdException w:qFormat="1"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iPriority="99" w:name="Subtitle"/>
    <w:lsdException w:qFormat="1" w:uiPriority="99" w:name="Salutation"/>
    <w:lsdException w:qFormat="1" w:uiPriority="29" w:semiHidden="0" w:name="Date"/>
    <w:lsdException w:qFormat="1" w:uiPriority="99" w:name="Body Text First Indent"/>
    <w:lsdException w:qFormat="1" w:uiPriority="99" w:name="Body Text First Indent 2"/>
    <w:lsdException w:unhideWhenUsed="0" w:uiPriority="99" w:semiHidden="0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99" w:name="Hyperlink"/>
    <w:lsdException w:qFormat="1" w:uiPriority="99" w:name="FollowedHyperlink"/>
    <w:lsdException w:qFormat="1" w:uiPriority="99" w:name="Strong"/>
    <w:lsdException w:qFormat="1" w:uiPriority="99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iPriority="99" w:name="Normal Table"/>
    <w:lsdException w:qFormat="1" w:uiPriority="99" w:name="annotation subject"/>
    <w:lsdException w:qFormat="1" w:uiPriority="99" w:name="Table Simple 1"/>
    <w:lsdException w:qFormat="1" w:uiPriority="99" w:name="Table Simple 2"/>
    <w:lsdException w:qFormat="1" w:uiPriority="99" w:name="Table Simple 3"/>
    <w:lsdException w:qFormat="1" w:uiPriority="99" w:name="Table Classic 1"/>
    <w:lsdException w:qFormat="1" w:uiPriority="99" w:name="Table Classic 2"/>
    <w:lsdException w:qFormat="1" w:uiPriority="99" w:name="Table Classic 3"/>
    <w:lsdException w:qFormat="1" w:uiPriority="99" w:name="Table Classic 4"/>
    <w:lsdException w:qFormat="1" w:uiPriority="99" w:name="Table Colorful 1"/>
    <w:lsdException w:qFormat="1" w:uiPriority="99" w:name="Table Colorful 2"/>
    <w:lsdException w:qFormat="1" w:uiPriority="99" w:name="Table Colorful 3"/>
    <w:lsdException w:qFormat="1" w:uiPriority="99" w:name="Table Columns 1"/>
    <w:lsdException w:qFormat="1" w:uiPriority="99" w:name="Table Columns 2"/>
    <w:lsdException w:qFormat="1" w:uiPriority="99" w:name="Table Columns 3"/>
    <w:lsdException w:qFormat="1" w:uiPriority="99" w:name="Table Columns 4"/>
    <w:lsdException w:qFormat="1" w:uiPriority="99" w:name="Table Columns 5"/>
    <w:lsdException w:qFormat="1" w:uiPriority="99" w:name="Table Grid 1"/>
    <w:lsdException w:qFormat="1" w:uiPriority="99" w:name="Table Grid 2"/>
    <w:lsdException w:qFormat="1" w:uiPriority="99" w:name="Table Grid 3"/>
    <w:lsdException w:qFormat="1" w:uiPriority="99" w:name="Table Grid 4"/>
    <w:lsdException w:qFormat="1" w:uiPriority="99" w:name="Table Grid 5"/>
    <w:lsdException w:qFormat="1" w:uiPriority="99" w:name="Table Grid 6"/>
    <w:lsdException w:qFormat="1" w:uiPriority="99" w:name="Table Grid 7"/>
    <w:lsdException w:qFormat="1" w:uiPriority="99" w:name="Table Grid 8"/>
    <w:lsdException w:qFormat="1" w:uiPriority="99" w:name="Table List 1"/>
    <w:lsdException w:qFormat="1" w:uiPriority="99" w:name="Table List 2"/>
    <w:lsdException w:qFormat="1" w:uiPriority="99" w:name="Table List 3"/>
    <w:lsdException w:qFormat="1" w:uiPriority="99" w:name="Table List 4"/>
    <w:lsdException w:qFormat="1" w:uiPriority="99" w:name="Table List 5"/>
    <w:lsdException w:qFormat="1" w:uiPriority="99" w:name="Table List 6"/>
    <w:lsdException w:qFormat="1" w:uiPriority="99" w:name="Table List 7"/>
    <w:lsdException w:qFormat="1" w:uiPriority="99" w:name="Table List 8"/>
    <w:lsdException w:qFormat="1" w:uiPriority="99" w:name="Table 3D effects 1"/>
    <w:lsdException w:qFormat="1" w:uiPriority="99" w:name="Table 3D effects 2"/>
    <w:lsdException w:qFormat="1" w:uiPriority="99" w:name="Table 3D effects 3"/>
    <w:lsdException w:qFormat="1" w:uiPriority="99" w:name="Table Contemporary"/>
    <w:lsdException w:qFormat="1" w:uiPriority="99" w:name="Table Elegant"/>
    <w:lsdException w:qFormat="1" w:uiPriority="99" w:name="Table Professional"/>
    <w:lsdException w:qFormat="1" w:uiPriority="99" w:name="Table Subtle 1"/>
    <w:lsdException w:qFormat="1" w:uiPriority="99" w:name="Table Subtle 2"/>
    <w:lsdException w:qFormat="1" w:uiPriority="99" w:name="Table Web 1"/>
    <w:lsdException w:qFormat="1" w:uiPriority="99" w:name="Table Web 2"/>
    <w:lsdException w:qFormat="1" w:uiPriority="99" w:name="Table Web 3"/>
    <w:lsdException w:qFormat="1" w:uiPriority="99" w:name="Balloon Text"/>
    <w:lsdException w:qFormat="1" w:uiPriority="99" w:name="Table Grid"/>
    <w:lsdException w:qFormat="1" w:uiPriority="99" w:name="Table Theme"/>
    <w:lsdException w:qFormat="1" w:uiPriority="99" w:semiHidden="0" w:name="Placeholder Text"/>
    <w:lsdException w:qFormat="1" w:uiPriority="99" w:name="No Spacing"/>
    <w:lsdException w:qFormat="1" w:uiPriority="99" w:name="Light Shading"/>
    <w:lsdException w:qFormat="1" w:uiPriority="99" w:name="Light List"/>
    <w:lsdException w:qFormat="1" w:uiPriority="99" w:name="Light Grid"/>
    <w:lsdException w:qFormat="1" w:uiPriority="99" w:name="Medium Shading 1"/>
    <w:lsdException w:qFormat="1" w:uiPriority="99" w:name="Medium Shading 2"/>
    <w:lsdException w:qFormat="1" w:uiPriority="99" w:name="Medium List 1"/>
    <w:lsdException w:qFormat="1" w:uiPriority="99" w:name="Medium List 2"/>
    <w:lsdException w:qFormat="1" w:uiPriority="99" w:name="Medium Grid 1"/>
    <w:lsdException w:qFormat="1" w:uiPriority="99" w:name="Medium Grid 2"/>
    <w:lsdException w:qFormat="1" w:uiPriority="99" w:name="Medium Grid 3"/>
    <w:lsdException w:qFormat="1" w:uiPriority="99" w:name="Dark List"/>
    <w:lsdException w:qFormat="1" w:uiPriority="99" w:name="Colorful Shading"/>
    <w:lsdException w:qFormat="1" w:uiPriority="99" w:name="Colorful List"/>
    <w:lsdException w:qFormat="1" w:uiPriority="99" w:name="Colorful Grid"/>
    <w:lsdException w:qFormat="1" w:uiPriority="99" w:name="Light Shading Accent 1"/>
    <w:lsdException w:qFormat="1" w:uiPriority="99" w:name="Light List Accent 1"/>
    <w:lsdException w:qFormat="1" w:uiPriority="99" w:name="Light Grid Accent 1"/>
    <w:lsdException w:qFormat="1" w:uiPriority="99" w:name="Medium Shading 1 Accent 1"/>
    <w:lsdException w:qFormat="1" w:uiPriority="99" w:name="Medium Shading 2 Accent 1"/>
    <w:lsdException w:qFormat="1" w:uiPriority="99" w:name="Medium List 1 Accent 1"/>
    <w:lsdException w:qFormat="1" w:uiPriority="99" w:semiHidden="0" w:name="List Paragraph"/>
    <w:lsdException w:qFormat="1" w:uiPriority="99" w:name="Quote"/>
    <w:lsdException w:qFormat="1" w:uiPriority="99" w:name="Intense Quote"/>
    <w:lsdException w:qFormat="1" w:uiPriority="99" w:name="Medium List 2 Accent 1"/>
    <w:lsdException w:qFormat="1" w:uiPriority="99" w:name="Medium Grid 1 Accent 1"/>
    <w:lsdException w:qFormat="1" w:uiPriority="99" w:name="Medium Grid 2 Accent 1"/>
    <w:lsdException w:qFormat="1" w:uiPriority="99" w:name="Medium Grid 3 Accent 1"/>
    <w:lsdException w:qFormat="1" w:uiPriority="99" w:name="Dark List Accent 1"/>
    <w:lsdException w:qFormat="1" w:uiPriority="99" w:name="Colorful Shading Accent 1"/>
    <w:lsdException w:qFormat="1" w:uiPriority="99" w:name="Colorful List Accent 1"/>
    <w:lsdException w:qFormat="1" w:uiPriority="99" w:name="Colorful Grid Accent 1"/>
    <w:lsdException w:qFormat="1" w:uiPriority="99" w:name="Light Shading Accent 2"/>
    <w:lsdException w:qFormat="1" w:uiPriority="99" w:name="Light List Accent 2"/>
    <w:lsdException w:qFormat="1" w:uiPriority="99" w:name="Light Grid Accent 2"/>
    <w:lsdException w:qFormat="1" w:uiPriority="99" w:name="Medium Shading 1 Accent 2"/>
    <w:lsdException w:qFormat="1" w:uiPriority="99" w:name="Medium Shading 2 Accent 2"/>
    <w:lsdException w:qFormat="1" w:uiPriority="99" w:name="Medium List 1 Accent 2"/>
    <w:lsdException w:qFormat="1" w:uiPriority="99" w:name="Medium List 2 Accent 2"/>
    <w:lsdException w:qFormat="1" w:uiPriority="99" w:name="Medium Grid 1 Accent 2"/>
    <w:lsdException w:qFormat="1" w:uiPriority="99" w:name="Medium Grid 2 Accent 2"/>
    <w:lsdException w:qFormat="1" w:uiPriority="99" w:name="Medium Grid 3 Accent 2"/>
    <w:lsdException w:qFormat="1" w:uiPriority="99" w:name="Dark List Accent 2"/>
    <w:lsdException w:qFormat="1" w:uiPriority="99" w:name="Colorful Shading Accent 2"/>
    <w:lsdException w:qFormat="1" w:uiPriority="99" w:name="Colorful List Accent 2"/>
    <w:lsdException w:qFormat="1" w:uiPriority="99" w:name="Colorful Grid Accent 2"/>
    <w:lsdException w:qFormat="1" w:uiPriority="99" w:name="Light Shading Accent 3"/>
    <w:lsdException w:qFormat="1" w:uiPriority="99" w:name="Light List Accent 3"/>
    <w:lsdException w:qFormat="1" w:uiPriority="99" w:name="Light Grid Accent 3"/>
    <w:lsdException w:qFormat="1" w:uiPriority="99" w:name="Medium Shading 1 Accent 3"/>
    <w:lsdException w:qFormat="1" w:uiPriority="99" w:name="Medium Shading 2 Accent 3"/>
    <w:lsdException w:qFormat="1" w:uiPriority="99" w:name="Medium List 1 Accent 3"/>
    <w:lsdException w:qFormat="1" w:uiPriority="99" w:name="Medium List 2 Accent 3"/>
    <w:lsdException w:qFormat="1" w:uiPriority="99" w:name="Medium Grid 1 Accent 3"/>
    <w:lsdException w:qFormat="1" w:uiPriority="99" w:name="Medium Grid 2 Accent 3"/>
    <w:lsdException w:qFormat="1" w:uiPriority="99" w:name="Medium Grid 3 Accent 3"/>
    <w:lsdException w:qFormat="1" w:uiPriority="99" w:name="Dark List Accent 3"/>
    <w:lsdException w:qFormat="1" w:uiPriority="99" w:name="Colorful Shading Accent 3"/>
    <w:lsdException w:qFormat="1" w:uiPriority="99" w:name="Colorful List Accent 3"/>
    <w:lsdException w:qFormat="1" w:uiPriority="99" w:name="Colorful Grid Accent 3"/>
    <w:lsdException w:qFormat="1" w:uiPriority="99" w:name="Light Shading Accent 4"/>
    <w:lsdException w:qFormat="1" w:uiPriority="99" w:name="Light List Accent 4"/>
    <w:lsdException w:qFormat="1" w:uiPriority="99" w:name="Light Grid Accent 4"/>
    <w:lsdException w:qFormat="1" w:uiPriority="99" w:name="Medium Shading 1 Accent 4"/>
    <w:lsdException w:qFormat="1" w:uiPriority="99" w:name="Medium Shading 2 Accent 4"/>
    <w:lsdException w:qFormat="1" w:uiPriority="99" w:name="Medium List 1 Accent 4"/>
    <w:lsdException w:qFormat="1" w:uiPriority="99" w:name="Medium List 2 Accent 4"/>
    <w:lsdException w:qFormat="1" w:uiPriority="99" w:name="Medium Grid 1 Accent 4"/>
    <w:lsdException w:qFormat="1" w:uiPriority="99" w:name="Medium Grid 2 Accent 4"/>
    <w:lsdException w:qFormat="1" w:uiPriority="99" w:name="Medium Grid 3 Accent 4"/>
    <w:lsdException w:qFormat="1" w:uiPriority="99" w:name="Dark List Accent 4"/>
    <w:lsdException w:qFormat="1" w:uiPriority="99" w:name="Colorful Shading Accent 4"/>
    <w:lsdException w:qFormat="1" w:uiPriority="99" w:name="Colorful List Accent 4"/>
    <w:lsdException w:qFormat="1" w:uiPriority="99" w:name="Colorful Grid Accent 4"/>
    <w:lsdException w:qFormat="1" w:uiPriority="99" w:name="Light Shading Accent 5"/>
    <w:lsdException w:qFormat="1" w:uiPriority="99" w:name="Light List Accent 5"/>
    <w:lsdException w:qFormat="1" w:uiPriority="99" w:name="Light Grid Accent 5"/>
    <w:lsdException w:qFormat="1" w:uiPriority="99" w:name="Medium Shading 1 Accent 5"/>
    <w:lsdException w:qFormat="1" w:uiPriority="99" w:name="Medium Shading 2 Accent 5"/>
    <w:lsdException w:qFormat="1" w:uiPriority="99" w:name="Medium List 1 Accent 5"/>
    <w:lsdException w:qFormat="1" w:uiPriority="99" w:name="Medium List 2 Accent 5"/>
    <w:lsdException w:qFormat="1" w:uiPriority="99" w:name="Medium Grid 1 Accent 5"/>
    <w:lsdException w:qFormat="1" w:uiPriority="99" w:name="Medium Grid 2 Accent 5"/>
    <w:lsdException w:qFormat="1" w:uiPriority="99" w:name="Medium Grid 3 Accent 5"/>
    <w:lsdException w:qFormat="1" w:uiPriority="99" w:name="Dark List Accent 5"/>
    <w:lsdException w:qFormat="1" w:uiPriority="99" w:name="Colorful Shading Accent 5"/>
    <w:lsdException w:qFormat="1" w:uiPriority="99" w:name="Colorful List Accent 5"/>
    <w:lsdException w:qFormat="1" w:uiPriority="99" w:name="Colorful Grid Accent 5"/>
    <w:lsdException w:qFormat="1" w:uiPriority="99" w:name="Light Shading Accent 6"/>
    <w:lsdException w:qFormat="1" w:uiPriority="99" w:name="Light List Accent 6"/>
    <w:lsdException w:qFormat="1" w:uiPriority="99" w:name="Light Grid Accent 6"/>
    <w:lsdException w:qFormat="1" w:uiPriority="99" w:name="Medium Shading 1 Accent 6"/>
    <w:lsdException w:qFormat="1" w:uiPriority="99" w:name="Medium Shading 2 Accent 6"/>
    <w:lsdException w:qFormat="1" w:uiPriority="99" w:name="Medium List 1 Accent 6"/>
    <w:lsdException w:qFormat="1" w:uiPriority="99" w:name="Medium List 2 Accent 6"/>
    <w:lsdException w:qFormat="1" w:uiPriority="99" w:name="Medium Grid 1 Accent 6"/>
    <w:lsdException w:qFormat="1" w:uiPriority="99" w:name="Medium Grid 2 Accent 6"/>
    <w:lsdException w:qFormat="1" w:uiPriority="99" w:name="Medium Grid 3 Accent 6"/>
    <w:lsdException w:qFormat="1" w:uiPriority="99" w:name="Dark List Accent 6"/>
    <w:lsdException w:qFormat="1" w:uiPriority="99" w:name="Colorful Shading Accent 6"/>
    <w:lsdException w:qFormat="1" w:uiPriority="99" w:name="Colorful List Accent 6"/>
    <w:lsdException w:qFormat="1" w:uiPriority="99" w:name="Colorful Grid Accent 6"/>
  </w:latentStyles>
  <w:style w:type="paragraph" w:default="1" w:styleId="1">
    <w:name w:val="Normal"/>
    <w:unhideWhenUsed/>
    <w:qFormat/>
    <w:uiPriority w:val="2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69"/>
    <w:semiHidden/>
    <w:unhideWhenUsed/>
    <w:qFormat/>
    <w:uiPriority w:val="9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4">
    <w:name w:val="heading 2"/>
    <w:basedOn w:val="1"/>
    <w:next w:val="1"/>
    <w:link w:val="270"/>
    <w:semiHidden/>
    <w:unhideWhenUsed/>
    <w:qFormat/>
    <w:uiPriority w:val="9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5">
    <w:name w:val="heading 3"/>
    <w:basedOn w:val="1"/>
    <w:next w:val="1"/>
    <w:link w:val="271"/>
    <w:semiHidden/>
    <w:unhideWhenUsed/>
    <w:qFormat/>
    <w:uiPriority w:val="9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paragraph" w:styleId="6">
    <w:name w:val="heading 4"/>
    <w:basedOn w:val="1"/>
    <w:next w:val="1"/>
    <w:link w:val="272"/>
    <w:semiHidden/>
    <w:unhideWhenUsed/>
    <w:qFormat/>
    <w:uiPriority w:val="9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7">
    <w:name w:val="heading 5"/>
    <w:basedOn w:val="1"/>
    <w:next w:val="1"/>
    <w:link w:val="273"/>
    <w:semiHidden/>
    <w:unhideWhenUsed/>
    <w:qFormat/>
    <w:uiPriority w:val="9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1F3863" w:themeColor="accent1" w:themeShade="7F"/>
    </w:rPr>
  </w:style>
  <w:style w:type="paragraph" w:styleId="8">
    <w:name w:val="heading 6"/>
    <w:basedOn w:val="1"/>
    <w:next w:val="1"/>
    <w:link w:val="274"/>
    <w:semiHidden/>
    <w:unhideWhenUsed/>
    <w:qFormat/>
    <w:uiPriority w:val="9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1F3863" w:themeColor="accent1" w:themeShade="7F"/>
    </w:rPr>
  </w:style>
  <w:style w:type="paragraph" w:styleId="9">
    <w:name w:val="heading 7"/>
    <w:basedOn w:val="1"/>
    <w:next w:val="1"/>
    <w:link w:val="275"/>
    <w:semiHidden/>
    <w:unhideWhenUsed/>
    <w:qFormat/>
    <w:uiPriority w:val="9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10">
    <w:name w:val="heading 8"/>
    <w:basedOn w:val="1"/>
    <w:next w:val="1"/>
    <w:link w:val="276"/>
    <w:semiHidden/>
    <w:unhideWhenUsed/>
    <w:qFormat/>
    <w:uiPriority w:val="9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paragraph" w:styleId="11">
    <w:name w:val="heading 9"/>
    <w:basedOn w:val="1"/>
    <w:next w:val="1"/>
    <w:link w:val="277"/>
    <w:semiHidden/>
    <w:unhideWhenUsed/>
    <w:qFormat/>
    <w:uiPriority w:val="9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230">
    <w:name w:val="Default Paragraph Font"/>
    <w:semiHidden/>
    <w:unhideWhenUsed/>
    <w:qFormat/>
    <w:uiPriority w:val="1"/>
  </w:style>
  <w:style w:type="table" w:default="1" w:styleId="8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85"/>
    <w:semiHidden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eastAsia="宋体" w:cs="Consolas"/>
      <w:kern w:val="2"/>
      <w:sz w:val="20"/>
      <w:szCs w:val="20"/>
      <w:lang w:val="en-US" w:eastAsia="zh-CN" w:bidi="ar-SA"/>
    </w:rPr>
  </w:style>
  <w:style w:type="paragraph" w:styleId="12">
    <w:name w:val="List 3"/>
    <w:basedOn w:val="1"/>
    <w:semiHidden/>
    <w:unhideWhenUsed/>
    <w:qFormat/>
    <w:uiPriority w:val="99"/>
    <w:pPr>
      <w:ind w:left="849" w:hanging="283"/>
      <w:contextualSpacing/>
    </w:pPr>
  </w:style>
  <w:style w:type="paragraph" w:styleId="13">
    <w:name w:val="toc 7"/>
    <w:basedOn w:val="1"/>
    <w:next w:val="1"/>
    <w:semiHidden/>
    <w:unhideWhenUsed/>
    <w:qFormat/>
    <w:uiPriority w:val="99"/>
    <w:pPr>
      <w:spacing w:after="100"/>
      <w:ind w:left="1260"/>
    </w:pPr>
  </w:style>
  <w:style w:type="paragraph" w:styleId="14">
    <w:name w:val="List Number 2"/>
    <w:basedOn w:val="1"/>
    <w:semiHidden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semiHidden/>
    <w:unhideWhenUsed/>
    <w:qFormat/>
    <w:uiPriority w:val="99"/>
    <w:pPr>
      <w:ind w:left="210" w:hanging="210"/>
    </w:pPr>
  </w:style>
  <w:style w:type="paragraph" w:styleId="16">
    <w:name w:val="List Bullet 4"/>
    <w:basedOn w:val="1"/>
    <w:semiHidden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index 8"/>
    <w:basedOn w:val="1"/>
    <w:next w:val="1"/>
    <w:semiHidden/>
    <w:unhideWhenUsed/>
    <w:qFormat/>
    <w:uiPriority w:val="99"/>
    <w:pPr>
      <w:ind w:left="1680" w:hanging="210"/>
    </w:pPr>
  </w:style>
  <w:style w:type="paragraph" w:styleId="18">
    <w:name w:val="E-mail Signature"/>
    <w:basedOn w:val="1"/>
    <w:link w:val="266"/>
    <w:semiHidden/>
    <w:unhideWhenUsed/>
    <w:qFormat/>
    <w:uiPriority w:val="99"/>
  </w:style>
  <w:style w:type="paragraph" w:styleId="19">
    <w:name w:val="List Number"/>
    <w:basedOn w:val="1"/>
    <w:semiHidden/>
    <w:unhideWhenUsed/>
    <w:qFormat/>
    <w:uiPriority w:val="99"/>
    <w:pPr>
      <w:numPr>
        <w:ilvl w:val="0"/>
        <w:numId w:val="3"/>
      </w:numPr>
      <w:contextualSpacing/>
    </w:pPr>
  </w:style>
  <w:style w:type="paragraph" w:styleId="20">
    <w:name w:val="Normal Indent"/>
    <w:basedOn w:val="1"/>
    <w:semiHidden/>
    <w:unhideWhenUsed/>
    <w:qFormat/>
    <w:uiPriority w:val="99"/>
    <w:pPr>
      <w:ind w:left="720"/>
    </w:pPr>
  </w:style>
  <w:style w:type="paragraph" w:styleId="21">
    <w:name w:val="caption"/>
    <w:basedOn w:val="1"/>
    <w:next w:val="1"/>
    <w:semiHidden/>
    <w:unhideWhenUsed/>
    <w:qFormat/>
    <w:uiPriority w:val="99"/>
    <w:pPr>
      <w:spacing w:after="200"/>
    </w:pPr>
    <w:rPr>
      <w:b/>
      <w:bCs/>
      <w:color w:val="4472C4" w:themeColor="accent1"/>
      <w:sz w:val="18"/>
      <w:szCs w:val="18"/>
    </w:rPr>
  </w:style>
  <w:style w:type="paragraph" w:styleId="22">
    <w:name w:val="index 5"/>
    <w:basedOn w:val="1"/>
    <w:next w:val="1"/>
    <w:semiHidden/>
    <w:unhideWhenUsed/>
    <w:qFormat/>
    <w:uiPriority w:val="99"/>
    <w:pPr>
      <w:ind w:left="1050" w:hanging="210"/>
    </w:pPr>
  </w:style>
  <w:style w:type="paragraph" w:styleId="23">
    <w:name w:val="List Bullet"/>
    <w:basedOn w:val="1"/>
    <w:semiHidden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envelope address"/>
    <w:basedOn w:val="1"/>
    <w:semiHidden/>
    <w:unhideWhenUsed/>
    <w:qFormat/>
    <w:uiPriority w:val="99"/>
    <w:pPr>
      <w:framePr w:w="7920" w:h="1980" w:hRule="exact" w:hSpace="180" w:wrap="auto" w:vAnchor="margin" w:hAnchor="page" w:xAlign="center" w:yAlign="bottom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25">
    <w:name w:val="Document Map"/>
    <w:basedOn w:val="1"/>
    <w:link w:val="265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26">
    <w:name w:val="toa heading"/>
    <w:basedOn w:val="1"/>
    <w:next w:val="1"/>
    <w:semiHidden/>
    <w:unhideWhenUsed/>
    <w:qFormat/>
    <w:uiPriority w:val="9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27">
    <w:name w:val="annotation text"/>
    <w:basedOn w:val="1"/>
    <w:link w:val="262"/>
    <w:semiHidden/>
    <w:unhideWhenUsed/>
    <w:qFormat/>
    <w:uiPriority w:val="99"/>
    <w:rPr>
      <w:sz w:val="20"/>
      <w:szCs w:val="20"/>
    </w:rPr>
  </w:style>
  <w:style w:type="paragraph" w:styleId="28">
    <w:name w:val="index 6"/>
    <w:basedOn w:val="1"/>
    <w:next w:val="1"/>
    <w:semiHidden/>
    <w:unhideWhenUsed/>
    <w:qFormat/>
    <w:uiPriority w:val="99"/>
    <w:pPr>
      <w:ind w:left="1260" w:hanging="210"/>
    </w:pPr>
  </w:style>
  <w:style w:type="paragraph" w:styleId="29">
    <w:name w:val="Salutation"/>
    <w:basedOn w:val="1"/>
    <w:next w:val="1"/>
    <w:link w:val="294"/>
    <w:semiHidden/>
    <w:unhideWhenUsed/>
    <w:qFormat/>
    <w:uiPriority w:val="99"/>
  </w:style>
  <w:style w:type="paragraph" w:styleId="30">
    <w:name w:val="Body Text 3"/>
    <w:basedOn w:val="1"/>
    <w:link w:val="254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Closing"/>
    <w:basedOn w:val="1"/>
    <w:link w:val="261"/>
    <w:unhideWhenUsed/>
    <w:qFormat/>
    <w:uiPriority w:val="29"/>
    <w:pPr>
      <w:ind w:left="4252"/>
    </w:pPr>
  </w:style>
  <w:style w:type="paragraph" w:styleId="32">
    <w:name w:val="List Bullet 3"/>
    <w:basedOn w:val="1"/>
    <w:semiHidden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Body Text"/>
    <w:basedOn w:val="1"/>
    <w:link w:val="252"/>
    <w:semiHidden/>
    <w:unhideWhenUsed/>
    <w:qFormat/>
    <w:uiPriority w:val="99"/>
    <w:pPr>
      <w:spacing w:after="120"/>
    </w:pPr>
  </w:style>
  <w:style w:type="paragraph" w:styleId="34">
    <w:name w:val="Body Text Indent"/>
    <w:basedOn w:val="1"/>
    <w:link w:val="256"/>
    <w:semiHidden/>
    <w:unhideWhenUsed/>
    <w:qFormat/>
    <w:uiPriority w:val="99"/>
    <w:pPr>
      <w:spacing w:after="120"/>
      <w:ind w:left="283"/>
    </w:pPr>
  </w:style>
  <w:style w:type="paragraph" w:styleId="35">
    <w:name w:val="List Number 3"/>
    <w:basedOn w:val="1"/>
    <w:semiHidden/>
    <w:unhideWhenUsed/>
    <w:qFormat/>
    <w:uiPriority w:val="99"/>
    <w:pPr>
      <w:numPr>
        <w:ilvl w:val="0"/>
        <w:numId w:val="6"/>
      </w:numPr>
      <w:contextualSpacing/>
    </w:pPr>
  </w:style>
  <w:style w:type="paragraph" w:styleId="36">
    <w:name w:val="List 2"/>
    <w:basedOn w:val="1"/>
    <w:semiHidden/>
    <w:unhideWhenUsed/>
    <w:qFormat/>
    <w:uiPriority w:val="99"/>
    <w:pPr>
      <w:ind w:left="566" w:hanging="283"/>
      <w:contextualSpacing/>
    </w:pPr>
  </w:style>
  <w:style w:type="paragraph" w:styleId="37">
    <w:name w:val="List Continue"/>
    <w:basedOn w:val="1"/>
    <w:semiHidden/>
    <w:unhideWhenUsed/>
    <w:qFormat/>
    <w:uiPriority w:val="99"/>
    <w:pPr>
      <w:spacing w:after="120"/>
      <w:ind w:left="283"/>
      <w:contextualSpacing/>
    </w:pPr>
  </w:style>
  <w:style w:type="paragraph" w:styleId="38">
    <w:name w:val="Block Text"/>
    <w:basedOn w:val="1"/>
    <w:semiHidden/>
    <w:unhideWhenUsed/>
    <w:qFormat/>
    <w:uiPriority w:val="99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asciiTheme="minorHAnsi" w:hAnsiTheme="minorHAnsi" w:eastAsiaTheme="minorEastAsia" w:cstheme="minorBidi"/>
      <w:i/>
      <w:iCs/>
      <w:color w:val="4472C4" w:themeColor="accent1"/>
    </w:rPr>
  </w:style>
  <w:style w:type="paragraph" w:styleId="39">
    <w:name w:val="List Bullet 2"/>
    <w:basedOn w:val="1"/>
    <w:semiHidden/>
    <w:unhideWhenUsed/>
    <w:qFormat/>
    <w:uiPriority w:val="99"/>
    <w:pPr>
      <w:numPr>
        <w:ilvl w:val="0"/>
        <w:numId w:val="7"/>
      </w:numPr>
      <w:contextualSpacing/>
    </w:pPr>
  </w:style>
  <w:style w:type="paragraph" w:styleId="40">
    <w:name w:val="HTML Address"/>
    <w:basedOn w:val="1"/>
    <w:link w:val="278"/>
    <w:semiHidden/>
    <w:unhideWhenUsed/>
    <w:qFormat/>
    <w:uiPriority w:val="99"/>
    <w:rPr>
      <w:i/>
      <w:iCs/>
    </w:rPr>
  </w:style>
  <w:style w:type="paragraph" w:styleId="41">
    <w:name w:val="index 4"/>
    <w:basedOn w:val="1"/>
    <w:next w:val="1"/>
    <w:semiHidden/>
    <w:unhideWhenUsed/>
    <w:qFormat/>
    <w:uiPriority w:val="99"/>
    <w:pPr>
      <w:ind w:left="840" w:hanging="210"/>
    </w:pPr>
  </w:style>
  <w:style w:type="paragraph" w:styleId="42">
    <w:name w:val="toc 5"/>
    <w:basedOn w:val="1"/>
    <w:next w:val="1"/>
    <w:semiHidden/>
    <w:unhideWhenUsed/>
    <w:qFormat/>
    <w:uiPriority w:val="99"/>
    <w:pPr>
      <w:spacing w:after="100"/>
      <w:ind w:left="840"/>
    </w:pPr>
  </w:style>
  <w:style w:type="paragraph" w:styleId="43">
    <w:name w:val="toc 3"/>
    <w:basedOn w:val="1"/>
    <w:next w:val="1"/>
    <w:semiHidden/>
    <w:unhideWhenUsed/>
    <w:qFormat/>
    <w:uiPriority w:val="99"/>
    <w:pPr>
      <w:spacing w:after="100"/>
      <w:ind w:left="420"/>
    </w:pPr>
  </w:style>
  <w:style w:type="paragraph" w:styleId="44">
    <w:name w:val="Plain Text"/>
    <w:basedOn w:val="1"/>
    <w:link w:val="291"/>
    <w:semiHidden/>
    <w:unhideWhenUsed/>
    <w:qFormat/>
    <w:uiPriority w:val="99"/>
    <w:rPr>
      <w:rFonts w:ascii="Consolas" w:hAnsi="Consolas" w:cs="Consolas"/>
      <w:szCs w:val="21"/>
    </w:rPr>
  </w:style>
  <w:style w:type="paragraph" w:styleId="45">
    <w:name w:val="List Bullet 5"/>
    <w:basedOn w:val="1"/>
    <w:semiHidden/>
    <w:unhideWhenUsed/>
    <w:qFormat/>
    <w:uiPriority w:val="99"/>
    <w:pPr>
      <w:numPr>
        <w:ilvl w:val="0"/>
        <w:numId w:val="8"/>
      </w:numPr>
      <w:contextualSpacing/>
    </w:pPr>
  </w:style>
  <w:style w:type="paragraph" w:styleId="46">
    <w:name w:val="List Number 4"/>
    <w:basedOn w:val="1"/>
    <w:semiHidden/>
    <w:unhideWhenUsed/>
    <w:qFormat/>
    <w:uiPriority w:val="99"/>
    <w:pPr>
      <w:numPr>
        <w:ilvl w:val="0"/>
        <w:numId w:val="9"/>
      </w:numPr>
      <w:contextualSpacing/>
    </w:pPr>
  </w:style>
  <w:style w:type="paragraph" w:styleId="47">
    <w:name w:val="toc 8"/>
    <w:basedOn w:val="1"/>
    <w:next w:val="1"/>
    <w:semiHidden/>
    <w:unhideWhenUsed/>
    <w:qFormat/>
    <w:uiPriority w:val="99"/>
    <w:pPr>
      <w:spacing w:after="100"/>
      <w:ind w:left="1470"/>
    </w:pPr>
  </w:style>
  <w:style w:type="paragraph" w:styleId="48">
    <w:name w:val="index 3"/>
    <w:basedOn w:val="1"/>
    <w:next w:val="1"/>
    <w:semiHidden/>
    <w:unhideWhenUsed/>
    <w:qFormat/>
    <w:uiPriority w:val="99"/>
    <w:pPr>
      <w:ind w:left="630" w:hanging="210"/>
    </w:pPr>
  </w:style>
  <w:style w:type="paragraph" w:styleId="49">
    <w:name w:val="Date"/>
    <w:basedOn w:val="1"/>
    <w:next w:val="1"/>
    <w:link w:val="264"/>
    <w:unhideWhenUsed/>
    <w:qFormat/>
    <w:uiPriority w:val="29"/>
  </w:style>
  <w:style w:type="paragraph" w:styleId="50">
    <w:name w:val="Body Text Indent 2"/>
    <w:basedOn w:val="1"/>
    <w:link w:val="258"/>
    <w:semiHidden/>
    <w:unhideWhenUsed/>
    <w:qFormat/>
    <w:uiPriority w:val="99"/>
    <w:pPr>
      <w:spacing w:after="120" w:line="480" w:lineRule="auto"/>
      <w:ind w:left="283"/>
    </w:pPr>
  </w:style>
  <w:style w:type="paragraph" w:styleId="51">
    <w:name w:val="endnote text"/>
    <w:basedOn w:val="1"/>
    <w:link w:val="267"/>
    <w:semiHidden/>
    <w:unhideWhenUsed/>
    <w:qFormat/>
    <w:uiPriority w:val="99"/>
    <w:rPr>
      <w:sz w:val="20"/>
      <w:szCs w:val="20"/>
    </w:rPr>
  </w:style>
  <w:style w:type="paragraph" w:styleId="52">
    <w:name w:val="List Continue 5"/>
    <w:basedOn w:val="1"/>
    <w:semiHidden/>
    <w:unhideWhenUsed/>
    <w:qFormat/>
    <w:uiPriority w:val="99"/>
    <w:pPr>
      <w:spacing w:after="120"/>
      <w:ind w:left="1415"/>
      <w:contextualSpacing/>
    </w:pPr>
  </w:style>
  <w:style w:type="paragraph" w:styleId="53">
    <w:name w:val="Balloon Text"/>
    <w:basedOn w:val="1"/>
    <w:link w:val="25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4">
    <w:name w:val="footer"/>
    <w:basedOn w:val="1"/>
    <w:link w:val="249"/>
    <w:unhideWhenUsed/>
    <w:qFormat/>
    <w:uiPriority w:val="99"/>
    <w:pPr>
      <w:tabs>
        <w:tab w:val="center" w:pos="4153"/>
        <w:tab w:val="right" w:pos="8306"/>
      </w:tabs>
    </w:pPr>
  </w:style>
  <w:style w:type="paragraph" w:styleId="55">
    <w:name w:val="envelope return"/>
    <w:basedOn w:val="1"/>
    <w:semiHidden/>
    <w:unhideWhenUsed/>
    <w:qFormat/>
    <w:uiPriority w:val="99"/>
    <w:rPr>
      <w:rFonts w:asciiTheme="majorHAnsi" w:hAnsiTheme="majorHAnsi" w:eastAsiaTheme="majorEastAsia" w:cstheme="majorBidi"/>
      <w:sz w:val="20"/>
      <w:szCs w:val="20"/>
    </w:rPr>
  </w:style>
  <w:style w:type="paragraph" w:styleId="56">
    <w:name w:val="header"/>
    <w:basedOn w:val="1"/>
    <w:link w:val="248"/>
    <w:unhideWhenUsed/>
    <w:qFormat/>
    <w:uiPriority w:val="99"/>
    <w:pPr>
      <w:tabs>
        <w:tab w:val="center" w:pos="4153"/>
        <w:tab w:val="right" w:pos="8306"/>
      </w:tabs>
    </w:pPr>
  </w:style>
  <w:style w:type="paragraph" w:styleId="57">
    <w:name w:val="Signature"/>
    <w:basedOn w:val="1"/>
    <w:link w:val="295"/>
    <w:semiHidden/>
    <w:unhideWhenUsed/>
    <w:qFormat/>
    <w:uiPriority w:val="99"/>
    <w:pPr>
      <w:ind w:left="4252"/>
    </w:pPr>
  </w:style>
  <w:style w:type="paragraph" w:styleId="58">
    <w:name w:val="toc 1"/>
    <w:basedOn w:val="1"/>
    <w:next w:val="1"/>
    <w:semiHidden/>
    <w:unhideWhenUsed/>
    <w:qFormat/>
    <w:uiPriority w:val="99"/>
    <w:pPr>
      <w:spacing w:after="100"/>
    </w:pPr>
  </w:style>
  <w:style w:type="paragraph" w:styleId="59">
    <w:name w:val="List Continue 4"/>
    <w:basedOn w:val="1"/>
    <w:semiHidden/>
    <w:unhideWhenUsed/>
    <w:qFormat/>
    <w:uiPriority w:val="99"/>
    <w:pPr>
      <w:spacing w:after="120"/>
      <w:ind w:left="1132"/>
      <w:contextualSpacing/>
    </w:pPr>
  </w:style>
  <w:style w:type="paragraph" w:styleId="60">
    <w:name w:val="toc 4"/>
    <w:basedOn w:val="1"/>
    <w:next w:val="1"/>
    <w:semiHidden/>
    <w:unhideWhenUsed/>
    <w:qFormat/>
    <w:uiPriority w:val="99"/>
    <w:pPr>
      <w:spacing w:after="100"/>
      <w:ind w:left="630"/>
    </w:pPr>
  </w:style>
  <w:style w:type="paragraph" w:styleId="61">
    <w:name w:val="index heading"/>
    <w:basedOn w:val="1"/>
    <w:next w:val="62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62">
    <w:name w:val="index 1"/>
    <w:basedOn w:val="1"/>
    <w:next w:val="1"/>
    <w:semiHidden/>
    <w:unhideWhenUsed/>
    <w:qFormat/>
    <w:uiPriority w:val="99"/>
    <w:pPr>
      <w:ind w:left="210" w:hanging="210"/>
    </w:pPr>
  </w:style>
  <w:style w:type="paragraph" w:styleId="63">
    <w:name w:val="Subtitle"/>
    <w:basedOn w:val="1"/>
    <w:next w:val="1"/>
    <w:link w:val="296"/>
    <w:semiHidden/>
    <w:unhideWhenUsed/>
    <w:qFormat/>
    <w:uiPriority w:val="99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64">
    <w:name w:val="List Number 5"/>
    <w:basedOn w:val="1"/>
    <w:semiHidden/>
    <w:unhideWhenUsed/>
    <w:qFormat/>
    <w:uiPriority w:val="99"/>
    <w:pPr>
      <w:numPr>
        <w:ilvl w:val="0"/>
        <w:numId w:val="10"/>
      </w:numPr>
      <w:contextualSpacing/>
    </w:pPr>
  </w:style>
  <w:style w:type="paragraph" w:styleId="65">
    <w:name w:val="List"/>
    <w:basedOn w:val="1"/>
    <w:semiHidden/>
    <w:unhideWhenUsed/>
    <w:qFormat/>
    <w:uiPriority w:val="99"/>
    <w:pPr>
      <w:ind w:left="283" w:hanging="283"/>
      <w:contextualSpacing/>
    </w:pPr>
  </w:style>
  <w:style w:type="paragraph" w:styleId="66">
    <w:name w:val="footnote text"/>
    <w:basedOn w:val="1"/>
    <w:link w:val="268"/>
    <w:semiHidden/>
    <w:unhideWhenUsed/>
    <w:qFormat/>
    <w:uiPriority w:val="99"/>
    <w:rPr>
      <w:sz w:val="20"/>
      <w:szCs w:val="20"/>
    </w:rPr>
  </w:style>
  <w:style w:type="paragraph" w:styleId="67">
    <w:name w:val="toc 6"/>
    <w:basedOn w:val="1"/>
    <w:next w:val="1"/>
    <w:semiHidden/>
    <w:unhideWhenUsed/>
    <w:qFormat/>
    <w:uiPriority w:val="99"/>
    <w:pPr>
      <w:spacing w:after="100"/>
      <w:ind w:left="1050"/>
    </w:pPr>
  </w:style>
  <w:style w:type="paragraph" w:styleId="68">
    <w:name w:val="List 5"/>
    <w:basedOn w:val="1"/>
    <w:semiHidden/>
    <w:unhideWhenUsed/>
    <w:qFormat/>
    <w:uiPriority w:val="99"/>
    <w:pPr>
      <w:ind w:left="1415" w:hanging="283"/>
      <w:contextualSpacing/>
    </w:pPr>
  </w:style>
  <w:style w:type="paragraph" w:styleId="69">
    <w:name w:val="Body Text Indent 3"/>
    <w:basedOn w:val="1"/>
    <w:link w:val="259"/>
    <w:semiHidden/>
    <w:unhideWhenUsed/>
    <w:qFormat/>
    <w:uiPriority w:val="99"/>
    <w:pPr>
      <w:spacing w:after="120"/>
      <w:ind w:left="283"/>
    </w:pPr>
    <w:rPr>
      <w:sz w:val="16"/>
      <w:szCs w:val="16"/>
    </w:rPr>
  </w:style>
  <w:style w:type="paragraph" w:styleId="70">
    <w:name w:val="index 7"/>
    <w:basedOn w:val="1"/>
    <w:next w:val="1"/>
    <w:semiHidden/>
    <w:unhideWhenUsed/>
    <w:qFormat/>
    <w:uiPriority w:val="99"/>
    <w:pPr>
      <w:ind w:left="1470" w:hanging="210"/>
    </w:pPr>
  </w:style>
  <w:style w:type="paragraph" w:styleId="71">
    <w:name w:val="index 9"/>
    <w:basedOn w:val="1"/>
    <w:next w:val="1"/>
    <w:semiHidden/>
    <w:unhideWhenUsed/>
    <w:qFormat/>
    <w:uiPriority w:val="99"/>
    <w:pPr>
      <w:ind w:left="1890" w:hanging="210"/>
    </w:pPr>
  </w:style>
  <w:style w:type="paragraph" w:styleId="72">
    <w:name w:val="table of figures"/>
    <w:basedOn w:val="1"/>
    <w:next w:val="1"/>
    <w:semiHidden/>
    <w:unhideWhenUsed/>
    <w:qFormat/>
    <w:uiPriority w:val="99"/>
  </w:style>
  <w:style w:type="paragraph" w:styleId="73">
    <w:name w:val="toc 2"/>
    <w:basedOn w:val="1"/>
    <w:next w:val="1"/>
    <w:semiHidden/>
    <w:unhideWhenUsed/>
    <w:qFormat/>
    <w:uiPriority w:val="99"/>
    <w:pPr>
      <w:spacing w:after="100"/>
      <w:ind w:left="210"/>
    </w:pPr>
  </w:style>
  <w:style w:type="paragraph" w:styleId="74">
    <w:name w:val="toc 9"/>
    <w:basedOn w:val="1"/>
    <w:next w:val="1"/>
    <w:semiHidden/>
    <w:unhideWhenUsed/>
    <w:qFormat/>
    <w:uiPriority w:val="99"/>
    <w:pPr>
      <w:spacing w:after="100"/>
      <w:ind w:left="1680"/>
    </w:pPr>
  </w:style>
  <w:style w:type="paragraph" w:styleId="75">
    <w:name w:val="Body Text 2"/>
    <w:basedOn w:val="1"/>
    <w:link w:val="253"/>
    <w:semiHidden/>
    <w:unhideWhenUsed/>
    <w:qFormat/>
    <w:uiPriority w:val="99"/>
    <w:pPr>
      <w:spacing w:after="120" w:line="480" w:lineRule="auto"/>
    </w:pPr>
  </w:style>
  <w:style w:type="paragraph" w:styleId="76">
    <w:name w:val="List 4"/>
    <w:basedOn w:val="1"/>
    <w:semiHidden/>
    <w:unhideWhenUsed/>
    <w:qFormat/>
    <w:uiPriority w:val="99"/>
    <w:pPr>
      <w:ind w:left="1132" w:hanging="283"/>
      <w:contextualSpacing/>
    </w:pPr>
  </w:style>
  <w:style w:type="paragraph" w:styleId="77">
    <w:name w:val="List Continue 2"/>
    <w:basedOn w:val="1"/>
    <w:semiHidden/>
    <w:unhideWhenUsed/>
    <w:qFormat/>
    <w:uiPriority w:val="99"/>
    <w:pPr>
      <w:spacing w:after="120"/>
      <w:ind w:left="566"/>
      <w:contextualSpacing/>
    </w:pPr>
  </w:style>
  <w:style w:type="paragraph" w:styleId="78">
    <w:name w:val="Message Header"/>
    <w:basedOn w:val="1"/>
    <w:link w:val="286"/>
    <w:semiHidden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paragraph" w:styleId="79">
    <w:name w:val="HTML Preformatted"/>
    <w:basedOn w:val="1"/>
    <w:link w:val="279"/>
    <w:semiHidden/>
    <w:unhideWhenUsed/>
    <w:qFormat/>
    <w:uiPriority w:val="99"/>
    <w:rPr>
      <w:rFonts w:ascii="Consolas" w:hAnsi="Consolas" w:cs="Consolas"/>
      <w:sz w:val="20"/>
      <w:szCs w:val="20"/>
    </w:rPr>
  </w:style>
  <w:style w:type="paragraph" w:styleId="80">
    <w:name w:val="Normal (Web)"/>
    <w:basedOn w:val="1"/>
    <w:semiHidden/>
    <w:unhideWhenUsed/>
    <w:qFormat/>
    <w:uiPriority w:val="99"/>
    <w:rPr>
      <w:rFonts w:ascii="Times New Roman" w:hAnsi="Times New Roman"/>
      <w:sz w:val="24"/>
      <w:szCs w:val="24"/>
    </w:rPr>
  </w:style>
  <w:style w:type="paragraph" w:styleId="81">
    <w:name w:val="List Continue 3"/>
    <w:basedOn w:val="1"/>
    <w:semiHidden/>
    <w:unhideWhenUsed/>
    <w:qFormat/>
    <w:uiPriority w:val="99"/>
    <w:pPr>
      <w:spacing w:after="120"/>
      <w:ind w:left="849"/>
      <w:contextualSpacing/>
    </w:pPr>
  </w:style>
  <w:style w:type="paragraph" w:styleId="82">
    <w:name w:val="index 2"/>
    <w:basedOn w:val="1"/>
    <w:next w:val="1"/>
    <w:semiHidden/>
    <w:unhideWhenUsed/>
    <w:qFormat/>
    <w:uiPriority w:val="99"/>
    <w:pPr>
      <w:ind w:left="420" w:hanging="210"/>
    </w:pPr>
  </w:style>
  <w:style w:type="paragraph" w:styleId="83">
    <w:name w:val="Title"/>
    <w:basedOn w:val="1"/>
    <w:next w:val="1"/>
    <w:link w:val="299"/>
    <w:semiHidden/>
    <w:unhideWhenUsed/>
    <w:qFormat/>
    <w:uiPriority w:val="99"/>
    <w:pPr>
      <w:pBdr>
        <w:bottom w:val="single" w:color="4472C4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84">
    <w:name w:val="annotation subject"/>
    <w:basedOn w:val="27"/>
    <w:next w:val="27"/>
    <w:link w:val="263"/>
    <w:semiHidden/>
    <w:unhideWhenUsed/>
    <w:qFormat/>
    <w:uiPriority w:val="99"/>
    <w:rPr>
      <w:b/>
      <w:bCs/>
    </w:rPr>
  </w:style>
  <w:style w:type="paragraph" w:styleId="85">
    <w:name w:val="Body Text First Indent"/>
    <w:basedOn w:val="33"/>
    <w:link w:val="255"/>
    <w:semiHidden/>
    <w:unhideWhenUsed/>
    <w:qFormat/>
    <w:uiPriority w:val="99"/>
    <w:pPr>
      <w:spacing w:after="0"/>
      <w:ind w:firstLine="360"/>
    </w:pPr>
  </w:style>
  <w:style w:type="paragraph" w:styleId="86">
    <w:name w:val="Body Text First Indent 2"/>
    <w:basedOn w:val="34"/>
    <w:link w:val="257"/>
    <w:semiHidden/>
    <w:unhideWhenUsed/>
    <w:qFormat/>
    <w:uiPriority w:val="99"/>
    <w:pPr>
      <w:spacing w:after="0"/>
      <w:ind w:left="360" w:firstLine="360"/>
    </w:pPr>
  </w:style>
  <w:style w:type="table" w:styleId="88">
    <w:name w:val="Table Grid"/>
    <w:basedOn w:val="87"/>
    <w:semiHidden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9">
    <w:name w:val="Table Theme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Colorful 1"/>
    <w:basedOn w:val="87"/>
    <w:semiHidden/>
    <w:unhideWhenUsed/>
    <w:qFormat/>
    <w:uiPriority w:val="99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1">
    <w:name w:val="Table Colorful 2"/>
    <w:basedOn w:val="87"/>
    <w:semiHidden/>
    <w:unhideWhenUsed/>
    <w:qFormat/>
    <w:uiPriority w:val="99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3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3">
    <w:name w:val="Table Elegant"/>
    <w:basedOn w:val="87"/>
    <w:semiHidden/>
    <w:unhideWhenUsed/>
    <w:qFormat/>
    <w:uiPriority w:val="99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4">
    <w:name w:val="Table Classic 1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2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3"/>
    <w:basedOn w:val="87"/>
    <w:semiHidden/>
    <w:unhideWhenUsed/>
    <w:qFormat/>
    <w:uiPriority w:val="99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4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8">
    <w:name w:val="Table Simple 1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99">
    <w:name w:val="Table Simple 2"/>
    <w:basedOn w:val="87"/>
    <w:semiHidden/>
    <w:unhideWhenUsed/>
    <w:qFormat/>
    <w:uiPriority w:val="99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0">
    <w:name w:val="Table Simple 3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1">
    <w:name w:val="Table Subtle 1"/>
    <w:basedOn w:val="87"/>
    <w:semiHidden/>
    <w:unhideWhenUsed/>
    <w:qFormat/>
    <w:uiPriority w:val="99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2">
    <w:name w:val="Table Subtle 2"/>
    <w:basedOn w:val="87"/>
    <w:semiHidden/>
    <w:unhideWhenUsed/>
    <w:qFormat/>
    <w:uiPriority w:val="99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3D effects 1"/>
    <w:basedOn w:val="87"/>
    <w:semiHidden/>
    <w:unhideWhenUsed/>
    <w:qFormat/>
    <w:uiPriority w:val="99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4">
    <w:name w:val="Table 3D effects 2"/>
    <w:basedOn w:val="87"/>
    <w:semiHidden/>
    <w:unhideWhenUsed/>
    <w:qFormat/>
    <w:uiPriority w:val="99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3D effects 3"/>
    <w:basedOn w:val="87"/>
    <w:semiHidden/>
    <w:unhideWhenUsed/>
    <w:qFormat/>
    <w:uiPriority w:val="99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List 1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2"/>
    <w:basedOn w:val="87"/>
    <w:semiHidden/>
    <w:unhideWhenUsed/>
    <w:qFormat/>
    <w:uiPriority w:val="99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3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4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0">
    <w:name w:val="Table List 5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6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2">
    <w:name w:val="Table List 7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3">
    <w:name w:val="Table List 8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4">
    <w:name w:val="Table Contemporary"/>
    <w:basedOn w:val="87"/>
    <w:semiHidden/>
    <w:unhideWhenUsed/>
    <w:qFormat/>
    <w:uiPriority w:val="99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5">
    <w:name w:val="Table Columns 1"/>
    <w:basedOn w:val="87"/>
    <w:semiHidden/>
    <w:unhideWhenUsed/>
    <w:qFormat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6">
    <w:name w:val="Table Columns 2"/>
    <w:basedOn w:val="87"/>
    <w:semiHidden/>
    <w:unhideWhenUsed/>
    <w:qFormat/>
    <w:uiPriority w:val="99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3"/>
    <w:basedOn w:val="87"/>
    <w:semiHidden/>
    <w:unhideWhenUsed/>
    <w:qFormat/>
    <w:uiPriority w:val="99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4"/>
    <w:basedOn w:val="87"/>
    <w:semiHidden/>
    <w:unhideWhenUsed/>
    <w:qFormat/>
    <w:uiPriority w:val="99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9">
    <w:name w:val="Table Columns 5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0">
    <w:name w:val="Table Grid 1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1">
    <w:name w:val="Table Grid 2"/>
    <w:basedOn w:val="87"/>
    <w:semiHidden/>
    <w:unhideWhenUsed/>
    <w:qFormat/>
    <w:uiPriority w:val="99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Grid 3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3">
    <w:name w:val="Table Grid 4"/>
    <w:basedOn w:val="87"/>
    <w:semiHidden/>
    <w:unhideWhenUsed/>
    <w:qFormat/>
    <w:uiPriority w:val="99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4">
    <w:name w:val="Table Grid 5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5">
    <w:name w:val="Table Grid 6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7"/>
    <w:basedOn w:val="87"/>
    <w:semiHidden/>
    <w:unhideWhenUsed/>
    <w:qFormat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8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8">
    <w:name w:val="Table Web 1"/>
    <w:basedOn w:val="87"/>
    <w:semiHidden/>
    <w:unhideWhenUsed/>
    <w:qFormat/>
    <w:uiPriority w:val="99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2"/>
    <w:basedOn w:val="87"/>
    <w:semiHidden/>
    <w:unhideWhenUsed/>
    <w:qFormat/>
    <w:uiPriority w:val="99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3"/>
    <w:basedOn w:val="87"/>
    <w:semiHidden/>
    <w:unhideWhenUsed/>
    <w:qFormat/>
    <w:uiPriority w:val="99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Professional"/>
    <w:basedOn w:val="87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2">
    <w:name w:val="Light Shading"/>
    <w:basedOn w:val="87"/>
    <w:semiHidden/>
    <w:unhideWhenUsed/>
    <w:qFormat/>
    <w:uiPriority w:val="99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33">
    <w:name w:val="Light Shading Accent 1"/>
    <w:basedOn w:val="87"/>
    <w:semiHidden/>
    <w:unhideWhenUsed/>
    <w:qFormat/>
    <w:uiPriority w:val="99"/>
    <w:rPr>
      <w:color w:val="2F5496" w:themeColor="accent1" w:themeShade="BF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</w:style>
  <w:style w:type="table" w:styleId="134">
    <w:name w:val="Light Shading Accent 2"/>
    <w:basedOn w:val="87"/>
    <w:semiHidden/>
    <w:unhideWhenUsed/>
    <w:qFormat/>
    <w:uiPriority w:val="99"/>
    <w:rPr>
      <w:color w:val="C55911" w:themeColor="accent2" w:themeShade="BF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styleId="135">
    <w:name w:val="Light Shading Accent 3"/>
    <w:basedOn w:val="87"/>
    <w:semiHidden/>
    <w:unhideWhenUsed/>
    <w:qFormat/>
    <w:uiPriority w:val="99"/>
    <w:rPr>
      <w:color w:val="7B7B7B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36">
    <w:name w:val="Light Shading Accent 4"/>
    <w:basedOn w:val="87"/>
    <w:semiHidden/>
    <w:unhideWhenUsed/>
    <w:qFormat/>
    <w:uiPriority w:val="99"/>
    <w:rPr>
      <w:color w:val="BE8F00" w:themeColor="accent4" w:themeShade="BF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137">
    <w:name w:val="Light Shading Accent 5"/>
    <w:basedOn w:val="87"/>
    <w:semiHidden/>
    <w:unhideWhenUsed/>
    <w:qFormat/>
    <w:uiPriority w:val="99"/>
    <w:rPr>
      <w:color w:val="2E75B5" w:themeColor="accent5" w:themeShade="BF"/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138">
    <w:name w:val="Light Shading Accent 6"/>
    <w:basedOn w:val="87"/>
    <w:semiHidden/>
    <w:unhideWhenUsed/>
    <w:qFormat/>
    <w:uiPriority w:val="99"/>
    <w:rPr>
      <w:color w:val="5381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39">
    <w:name w:val="Light List"/>
    <w:basedOn w:val="87"/>
    <w:semiHidden/>
    <w:unhideWhenUsed/>
    <w:qFormat/>
    <w:uiPriority w:val="99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40">
    <w:name w:val="Light List Accent 1"/>
    <w:basedOn w:val="87"/>
    <w:semiHidden/>
    <w:unhideWhenUsed/>
    <w:qFormat/>
    <w:uiPriority w:val="99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141">
    <w:name w:val="Light List Accent 2"/>
    <w:basedOn w:val="87"/>
    <w:semiHidden/>
    <w:unhideWhenUsed/>
    <w:qFormat/>
    <w:uiPriority w:val="99"/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142">
    <w:name w:val="Light List Accent 3"/>
    <w:basedOn w:val="87"/>
    <w:semiHidden/>
    <w:unhideWhenUsed/>
    <w:qFormat/>
    <w:uiPriority w:val="99"/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143">
    <w:name w:val="Light List Accent 4"/>
    <w:basedOn w:val="87"/>
    <w:semiHidden/>
    <w:unhideWhenUsed/>
    <w:qFormat/>
    <w:uiPriority w:val="99"/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144">
    <w:name w:val="Light List Accent 5"/>
    <w:basedOn w:val="87"/>
    <w:semiHidden/>
    <w:unhideWhenUsed/>
    <w:qFormat/>
    <w:uiPriority w:val="99"/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145">
    <w:name w:val="Light List Accent 6"/>
    <w:basedOn w:val="87"/>
    <w:semiHidden/>
    <w:unhideWhenUsed/>
    <w:qFormat/>
    <w:uiPriority w:val="99"/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146">
    <w:name w:val="Light Grid"/>
    <w:basedOn w:val="87"/>
    <w:semiHidden/>
    <w:unhideWhenUsed/>
    <w:qFormat/>
    <w:uiPriority w:val="99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47">
    <w:name w:val="Light Grid Accent 1"/>
    <w:basedOn w:val="87"/>
    <w:semiHidden/>
    <w:unhideWhenUsed/>
    <w:qFormat/>
    <w:uiPriority w:val="99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table" w:styleId="148">
    <w:name w:val="Light Grid Accent 2"/>
    <w:basedOn w:val="87"/>
    <w:semiHidden/>
    <w:unhideWhenUsed/>
    <w:qFormat/>
    <w:uiPriority w:val="99"/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  <w:shd w:val="clear" w:color="auto" w:fill="FADECC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</w:tcPr>
    </w:tblStylePr>
  </w:style>
  <w:style w:type="table" w:styleId="149">
    <w:name w:val="Light Grid Accent 3"/>
    <w:basedOn w:val="87"/>
    <w:semiHidden/>
    <w:unhideWhenUsed/>
    <w:qFormat/>
    <w:uiPriority w:val="99"/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styleId="150">
    <w:name w:val="Light Grid Accent 4"/>
    <w:basedOn w:val="87"/>
    <w:semiHidden/>
    <w:unhideWhenUsed/>
    <w:qFormat/>
    <w:uiPriority w:val="99"/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styleId="151">
    <w:name w:val="Light Grid Accent 5"/>
    <w:basedOn w:val="87"/>
    <w:semiHidden/>
    <w:unhideWhenUsed/>
    <w:qFormat/>
    <w:uiPriority w:val="99"/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</w:tcPr>
    </w:tblStylePr>
  </w:style>
  <w:style w:type="table" w:styleId="152">
    <w:name w:val="Light Grid Accent 6"/>
    <w:basedOn w:val="87"/>
    <w:semiHidden/>
    <w:unhideWhenUsed/>
    <w:qFormat/>
    <w:uiPriority w:val="99"/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153">
    <w:name w:val="Medium Shading 1"/>
    <w:basedOn w:val="87"/>
    <w:semiHidden/>
    <w:unhideWhenUsed/>
    <w:qFormat/>
    <w:uiPriority w:val="99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4">
    <w:name w:val="Medium Shading 1 Accent 1"/>
    <w:basedOn w:val="87"/>
    <w:semiHidden/>
    <w:unhideWhenUsed/>
    <w:qFormat/>
    <w:uiPriority w:val="99"/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1" w:themeTint="BF" w:sz="8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themeTint="BF" w:sz="6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C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2"/>
    <w:basedOn w:val="87"/>
    <w:semiHidden/>
    <w:unhideWhenUsed/>
    <w:qFormat/>
    <w:uiPriority w:val="99"/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3"/>
    <w:basedOn w:val="87"/>
    <w:semiHidden/>
    <w:unhideWhenUsed/>
    <w:qFormat/>
    <w:uiPriority w:val="99"/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4"/>
    <w:basedOn w:val="87"/>
    <w:semiHidden/>
    <w:unhideWhenUsed/>
    <w:qFormat/>
    <w:uiPriority w:val="99"/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5"/>
    <w:basedOn w:val="87"/>
    <w:semiHidden/>
    <w:unhideWhenUsed/>
    <w:qFormat/>
    <w:uiPriority w:val="99"/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B4DF" w:themeColor="accent5" w:themeTint="BF" w:sz="8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5" w:themeTint="BF" w:sz="6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6"/>
    <w:basedOn w:val="87"/>
    <w:semiHidden/>
    <w:unhideWhenUsed/>
    <w:qFormat/>
    <w:uiPriority w:val="99"/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2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1">
    <w:name w:val="Medium Shading 2 Accent 1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2">
    <w:name w:val="Medium Shading 2 Accent 2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3">
    <w:name w:val="Medium Shading 2 Accent 3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4">
    <w:name w:val="Medium Shading 2 Accent 4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5">
    <w:name w:val="Medium Shading 2 Accent 5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6">
    <w:name w:val="Medium Shading 2 Accent 6"/>
    <w:basedOn w:val="87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7">
    <w:name w:val="Medium List 1"/>
    <w:basedOn w:val="87"/>
    <w:semiHidden/>
    <w:unhideWhenUsed/>
    <w:qFormat/>
    <w:uiPriority w:val="99"/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68">
    <w:name w:val="Medium List 1 Accent 1"/>
    <w:basedOn w:val="87"/>
    <w:semiHidden/>
    <w:unhideWhenUsed/>
    <w:qFormat/>
    <w:uiPriority w:val="99"/>
    <w:rPr>
      <w:color w:val="000000" w:themeColor="text1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shd w:val="clear" w:color="auto" w:fill="D0DCF0" w:themeFill="accent1" w:themeFillTint="3F"/>
      </w:tcPr>
    </w:tblStylePr>
  </w:style>
  <w:style w:type="table" w:styleId="169">
    <w:name w:val="Medium List 1 Accent 2"/>
    <w:basedOn w:val="87"/>
    <w:semiHidden/>
    <w:unhideWhenUsed/>
    <w:qFormat/>
    <w:uiPriority w:val="99"/>
    <w:rPr>
      <w:color w:val="000000" w:themeColor="text1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shd w:val="clear" w:color="auto" w:fill="FADECC" w:themeFill="accent2" w:themeFillTint="3F"/>
      </w:tcPr>
    </w:tblStylePr>
  </w:style>
  <w:style w:type="table" w:styleId="170">
    <w:name w:val="Medium List 1 Accent 3"/>
    <w:basedOn w:val="87"/>
    <w:semiHidden/>
    <w:unhideWhenUsed/>
    <w:qFormat/>
    <w:uiPriority w:val="99"/>
    <w:rPr>
      <w:color w:val="000000" w:themeColor="text1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71">
    <w:name w:val="Medium List 1 Accent 4"/>
    <w:basedOn w:val="87"/>
    <w:semiHidden/>
    <w:unhideWhenUsed/>
    <w:qFormat/>
    <w:uiPriority w:val="99"/>
    <w:rPr>
      <w:color w:val="000000" w:themeColor="text1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shd w:val="clear" w:color="auto" w:fill="FFEFBF" w:themeFill="accent4" w:themeFillTint="3F"/>
      </w:tcPr>
    </w:tblStylePr>
  </w:style>
  <w:style w:type="table" w:styleId="172">
    <w:name w:val="Medium List 1 Accent 5"/>
    <w:basedOn w:val="87"/>
    <w:semiHidden/>
    <w:unhideWhenUsed/>
    <w:qFormat/>
    <w:uiPriority w:val="99"/>
    <w:rPr>
      <w:color w:val="000000" w:themeColor="text1"/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73">
    <w:name w:val="Medium List 1 Accent 6"/>
    <w:basedOn w:val="87"/>
    <w:semiHidden/>
    <w:unhideWhenUsed/>
    <w:qFormat/>
    <w:uiPriority w:val="99"/>
    <w:rPr>
      <w:color w:val="000000" w:themeColor="text1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174">
    <w:name w:val="Medium List 2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5">
    <w:name w:val="Medium List 2 Accent 1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C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2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3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4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5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6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Grid 1"/>
    <w:basedOn w:val="87"/>
    <w:semiHidden/>
    <w:unhideWhenUsed/>
    <w:qFormat/>
    <w:uiPriority w:val="99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2">
    <w:name w:val="Medium Grid 1 Accent 1"/>
    <w:basedOn w:val="87"/>
    <w:semiHidden/>
    <w:unhideWhenUsed/>
    <w:qFormat/>
    <w:uiPriority w:val="99"/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83">
    <w:name w:val="Medium Grid 1 Accent 2"/>
    <w:basedOn w:val="87"/>
    <w:semiHidden/>
    <w:unhideWhenUsed/>
    <w:qFormat/>
    <w:uiPriority w:val="99"/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84">
    <w:name w:val="Medium Grid 1 Accent 3"/>
    <w:basedOn w:val="87"/>
    <w:semiHidden/>
    <w:unhideWhenUsed/>
    <w:qFormat/>
    <w:uiPriority w:val="99"/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85">
    <w:name w:val="Medium Grid 1 Accent 4"/>
    <w:basedOn w:val="87"/>
    <w:semiHidden/>
    <w:unhideWhenUsed/>
    <w:qFormat/>
    <w:uiPriority w:val="99"/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186">
    <w:name w:val="Medium Grid 1 Accent 5"/>
    <w:basedOn w:val="87"/>
    <w:semiHidden/>
    <w:unhideWhenUsed/>
    <w:qFormat/>
    <w:uiPriority w:val="99"/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  <w:insideV w:val="single" w:color="84B4DF" w:themeColor="accent5" w:themeTint="BF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187">
    <w:name w:val="Medium Grid 1 Accent 6"/>
    <w:basedOn w:val="87"/>
    <w:semiHidden/>
    <w:unhideWhenUsed/>
    <w:qFormat/>
    <w:uiPriority w:val="99"/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table" w:styleId="188">
    <w:name w:val="Medium Grid 2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89">
    <w:name w:val="Medium Grid 2 Accent 1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0">
    <w:name w:val="Medium Grid 2 Accent 2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1">
    <w:name w:val="Medium Grid 2 Accent 3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2">
    <w:name w:val="Medium Grid 2 Accent 4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3">
    <w:name w:val="Medium Grid 2 Accent 5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DCD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4">
    <w:name w:val="Medium Grid 2 Accent 6"/>
    <w:basedOn w:val="87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5">
    <w:name w:val="Medium Grid 3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96">
    <w:name w:val="Medium Grid 3 Accent 1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C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1B8E1" w:themeFill="accent1" w:themeFillTint="7F"/>
      </w:tcPr>
    </w:tblStylePr>
  </w:style>
  <w:style w:type="table" w:styleId="197">
    <w:name w:val="Medium Grid 3 Accent 2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BE98" w:themeFill="accent2" w:themeFillTint="7F"/>
      </w:tcPr>
    </w:tblStylePr>
  </w:style>
  <w:style w:type="table" w:styleId="198">
    <w:name w:val="Medium Grid 3 Accent 3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styleId="199">
    <w:name w:val="Medium Grid 3 Accent 4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styleId="200">
    <w:name w:val="Medium Grid 3 Accent 5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5" w:themeFillTint="7F"/>
      </w:tcPr>
    </w:tblStylePr>
  </w:style>
  <w:style w:type="table" w:styleId="201">
    <w:name w:val="Medium Grid 3 Accent 6"/>
    <w:basedOn w:val="87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202">
    <w:name w:val="Dark List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03">
    <w:name w:val="Dark List Accent 1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204">
    <w:name w:val="Dark List Accent 2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styleId="205">
    <w:name w:val="Dark List Accent 3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206">
    <w:name w:val="Dark List Accent 4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207">
    <w:name w:val="Dark List Accent 5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</w:style>
  <w:style w:type="table" w:styleId="208">
    <w:name w:val="Dark List Accent 6"/>
    <w:basedOn w:val="87"/>
    <w:semiHidden/>
    <w:unhideWhenUsed/>
    <w:qFormat/>
    <w:uiPriority w:val="99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209">
    <w:name w:val="Colorful Shading"/>
    <w:basedOn w:val="87"/>
    <w:semiHidden/>
    <w:unhideWhenUsed/>
    <w:qFormat/>
    <w:uiPriority w:val="99"/>
    <w:rPr>
      <w:color w:val="000000" w:themeColor="text1"/>
    </w:rPr>
    <w:tblPr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10">
    <w:name w:val="Colorful Shading Accent 1"/>
    <w:basedOn w:val="87"/>
    <w:semiHidden/>
    <w:unhideWhenUsed/>
    <w:qFormat/>
    <w:uiPriority w:val="99"/>
    <w:rPr>
      <w:color w:val="000000" w:themeColor="text1"/>
    </w:rPr>
    <w:tblPr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11">
    <w:name w:val="Colorful Shading Accent 2"/>
    <w:basedOn w:val="87"/>
    <w:semiHidden/>
    <w:unhideWhenUsed/>
    <w:qFormat/>
    <w:uiPriority w:val="99"/>
    <w:rPr>
      <w:color w:val="000000" w:themeColor="text1"/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8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12">
    <w:name w:val="Colorful Shading Accent 3"/>
    <w:basedOn w:val="87"/>
    <w:semiHidden/>
    <w:unhideWhenUsed/>
    <w:qFormat/>
    <w:uiPriority w:val="99"/>
    <w:rPr>
      <w:color w:val="000000" w:themeColor="text1"/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/>
      <w:tcPr>
        <w:shd w:val="clear" w:color="auto" w:fill="DADADA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13">
    <w:name w:val="Colorful Shading Accent 4"/>
    <w:basedOn w:val="87"/>
    <w:semiHidden/>
    <w:unhideWhenUsed/>
    <w:qFormat/>
    <w:uiPriority w:val="99"/>
    <w:rPr>
      <w:color w:val="000000" w:themeColor="text1"/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7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14">
    <w:name w:val="Colorful Shading Accent 5"/>
    <w:basedOn w:val="87"/>
    <w:semiHidden/>
    <w:unhideWhenUsed/>
    <w:qFormat/>
    <w:uiPriority w:val="99"/>
    <w:rPr>
      <w:color w:val="000000" w:themeColor="text1"/>
    </w:rPr>
    <w:tblPr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D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15">
    <w:name w:val="Colorful Shading Accent 6"/>
    <w:basedOn w:val="87"/>
    <w:semiHidden/>
    <w:unhideWhenUsed/>
    <w:qFormat/>
    <w:uiPriority w:val="99"/>
    <w:rPr>
      <w:color w:val="000000" w:themeColor="text1"/>
    </w:rPr>
    <w:tblPr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16">
    <w:name w:val="Colorful List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7">
    <w:name w:val="Colorful List Accent 1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18">
    <w:name w:val="Colorful List Accent 2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19">
    <w:name w:val="Colorful List Accent 3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CECEC" w:themeFill="accent3" w:themeFillTint="33"/>
      </w:tcPr>
    </w:tblStylePr>
  </w:style>
  <w:style w:type="table" w:styleId="220">
    <w:name w:val="Colorful List Accent 4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38383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shd w:val="clear" w:color="auto" w:fill="FEF2CC" w:themeFill="accent4" w:themeFillTint="33"/>
      </w:tcPr>
    </w:tblStylePr>
  </w:style>
  <w:style w:type="table" w:styleId="221">
    <w:name w:val="Colorful List Accent 5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22">
    <w:name w:val="Colorful List Accent 6"/>
    <w:basedOn w:val="87"/>
    <w:semiHidden/>
    <w:unhideWhenUsed/>
    <w:qFormat/>
    <w:uiPriority w:val="99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17DC1" w:themeFill="accent5" w:themeFillShade="CC"/>
      </w:tcPr>
    </w:tblStylePr>
    <w:tblStylePr w:type="lastRow">
      <w:rPr>
        <w:b/>
        <w:bCs/>
        <w:color w:val="317DC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23">
    <w:name w:val="Colorful Grid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24">
    <w:name w:val="Colorful Grid Accent 1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225">
    <w:name w:val="Colorful Grid Accent 2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26">
    <w:name w:val="Colorful Grid Accent 3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</w:rPr>
      <w:tblPr/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DAD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27">
    <w:name w:val="Colorful Grid Accent 4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E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E8F00" w:themeFill="accent4" w:themeFillShade="BF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228">
    <w:name w:val="Colorful Grid Accent 5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5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5B5" w:themeFill="accent5" w:themeFillShade="BF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229">
    <w:name w:val="Colorful Grid Accent 6"/>
    <w:basedOn w:val="87"/>
    <w:semiHidden/>
    <w:unhideWhenUsed/>
    <w:qFormat/>
    <w:uiPriority w:val="99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character" w:styleId="231">
    <w:name w:val="Strong"/>
    <w:basedOn w:val="230"/>
    <w:semiHidden/>
    <w:unhideWhenUsed/>
    <w:qFormat/>
    <w:uiPriority w:val="99"/>
    <w:rPr>
      <w:b/>
      <w:bCs/>
    </w:rPr>
  </w:style>
  <w:style w:type="character" w:styleId="232">
    <w:name w:val="endnote reference"/>
    <w:basedOn w:val="230"/>
    <w:semiHidden/>
    <w:unhideWhenUsed/>
    <w:qFormat/>
    <w:uiPriority w:val="99"/>
    <w:rPr>
      <w:vertAlign w:val="superscript"/>
    </w:rPr>
  </w:style>
  <w:style w:type="character" w:styleId="233">
    <w:name w:val="page number"/>
    <w:basedOn w:val="230"/>
    <w:unhideWhenUsed/>
    <w:qFormat/>
    <w:uiPriority w:val="29"/>
  </w:style>
  <w:style w:type="character" w:styleId="234">
    <w:name w:val="FollowedHyperlink"/>
    <w:basedOn w:val="230"/>
    <w:semiHidden/>
    <w:unhideWhenUsed/>
    <w:qFormat/>
    <w:uiPriority w:val="99"/>
    <w:rPr>
      <w:color w:val="954F72" w:themeColor="followedHyperlink"/>
      <w:u w:val="single"/>
    </w:rPr>
  </w:style>
  <w:style w:type="character" w:styleId="235">
    <w:name w:val="Emphasis"/>
    <w:basedOn w:val="230"/>
    <w:semiHidden/>
    <w:unhideWhenUsed/>
    <w:qFormat/>
    <w:uiPriority w:val="99"/>
    <w:rPr>
      <w:i/>
      <w:iCs/>
    </w:rPr>
  </w:style>
  <w:style w:type="character" w:styleId="236">
    <w:name w:val="line number"/>
    <w:basedOn w:val="230"/>
    <w:semiHidden/>
    <w:unhideWhenUsed/>
    <w:qFormat/>
    <w:uiPriority w:val="99"/>
  </w:style>
  <w:style w:type="character" w:styleId="237">
    <w:name w:val="HTML Definition"/>
    <w:basedOn w:val="230"/>
    <w:semiHidden/>
    <w:unhideWhenUsed/>
    <w:qFormat/>
    <w:uiPriority w:val="99"/>
    <w:rPr>
      <w:i/>
      <w:iCs/>
    </w:rPr>
  </w:style>
  <w:style w:type="character" w:styleId="238">
    <w:name w:val="HTML Typewriter"/>
    <w:basedOn w:val="230"/>
    <w:semiHidden/>
    <w:unhideWhenUsed/>
    <w:qFormat/>
    <w:uiPriority w:val="99"/>
    <w:rPr>
      <w:rFonts w:ascii="Consolas" w:hAnsi="Consolas" w:cs="Consolas"/>
      <w:sz w:val="20"/>
      <w:szCs w:val="20"/>
    </w:rPr>
  </w:style>
  <w:style w:type="character" w:styleId="239">
    <w:name w:val="HTML Acronym"/>
    <w:basedOn w:val="230"/>
    <w:semiHidden/>
    <w:unhideWhenUsed/>
    <w:qFormat/>
    <w:uiPriority w:val="99"/>
  </w:style>
  <w:style w:type="character" w:styleId="240">
    <w:name w:val="HTML Variable"/>
    <w:basedOn w:val="230"/>
    <w:semiHidden/>
    <w:unhideWhenUsed/>
    <w:qFormat/>
    <w:uiPriority w:val="99"/>
    <w:rPr>
      <w:i/>
      <w:iCs/>
    </w:rPr>
  </w:style>
  <w:style w:type="character" w:styleId="241">
    <w:name w:val="Hyperlink"/>
    <w:basedOn w:val="230"/>
    <w:semiHidden/>
    <w:unhideWhenUsed/>
    <w:qFormat/>
    <w:uiPriority w:val="99"/>
    <w:rPr>
      <w:color w:val="0563C1" w:themeColor="hyperlink"/>
      <w:u w:val="single"/>
    </w:rPr>
  </w:style>
  <w:style w:type="character" w:styleId="242">
    <w:name w:val="HTML Code"/>
    <w:basedOn w:val="230"/>
    <w:semiHidden/>
    <w:unhideWhenUsed/>
    <w:qFormat/>
    <w:uiPriority w:val="99"/>
    <w:rPr>
      <w:rFonts w:ascii="Consolas" w:hAnsi="Consolas" w:cs="Consolas"/>
      <w:sz w:val="20"/>
      <w:szCs w:val="20"/>
    </w:rPr>
  </w:style>
  <w:style w:type="character" w:styleId="243">
    <w:name w:val="annotation reference"/>
    <w:basedOn w:val="230"/>
    <w:semiHidden/>
    <w:unhideWhenUsed/>
    <w:qFormat/>
    <w:uiPriority w:val="99"/>
    <w:rPr>
      <w:sz w:val="16"/>
      <w:szCs w:val="16"/>
    </w:rPr>
  </w:style>
  <w:style w:type="character" w:styleId="244">
    <w:name w:val="HTML Cite"/>
    <w:basedOn w:val="230"/>
    <w:semiHidden/>
    <w:unhideWhenUsed/>
    <w:qFormat/>
    <w:uiPriority w:val="99"/>
    <w:rPr>
      <w:i/>
      <w:iCs/>
    </w:rPr>
  </w:style>
  <w:style w:type="character" w:styleId="245">
    <w:name w:val="footnote reference"/>
    <w:basedOn w:val="230"/>
    <w:semiHidden/>
    <w:unhideWhenUsed/>
    <w:qFormat/>
    <w:uiPriority w:val="99"/>
    <w:rPr>
      <w:vertAlign w:val="superscript"/>
    </w:rPr>
  </w:style>
  <w:style w:type="character" w:styleId="246">
    <w:name w:val="HTML Keyboard"/>
    <w:basedOn w:val="230"/>
    <w:semiHidden/>
    <w:unhideWhenUsed/>
    <w:qFormat/>
    <w:uiPriority w:val="99"/>
    <w:rPr>
      <w:rFonts w:ascii="Consolas" w:hAnsi="Consolas" w:cs="Consolas"/>
      <w:sz w:val="20"/>
      <w:szCs w:val="20"/>
    </w:rPr>
  </w:style>
  <w:style w:type="character" w:styleId="247">
    <w:name w:val="HTML Sample"/>
    <w:basedOn w:val="230"/>
    <w:semiHidden/>
    <w:unhideWhenUsed/>
    <w:qFormat/>
    <w:uiPriority w:val="99"/>
    <w:rPr>
      <w:rFonts w:ascii="Consolas" w:hAnsi="Consolas" w:cs="Consolas"/>
      <w:sz w:val="24"/>
      <w:szCs w:val="24"/>
    </w:rPr>
  </w:style>
  <w:style w:type="character" w:customStyle="1" w:styleId="248">
    <w:name w:val="Header Char"/>
    <w:basedOn w:val="230"/>
    <w:link w:val="56"/>
    <w:qFormat/>
    <w:uiPriority w:val="99"/>
    <w:rPr>
      <w:rFonts w:ascii="Calibri" w:hAnsi="Calibri" w:eastAsia="宋体" w:cs="Times New Roman"/>
    </w:rPr>
  </w:style>
  <w:style w:type="character" w:customStyle="1" w:styleId="249">
    <w:name w:val="Footer Char"/>
    <w:basedOn w:val="230"/>
    <w:link w:val="54"/>
    <w:qFormat/>
    <w:uiPriority w:val="99"/>
    <w:rPr>
      <w:rFonts w:ascii="Calibri" w:hAnsi="Calibri" w:eastAsia="宋体" w:cs="Times New Roman"/>
    </w:rPr>
  </w:style>
  <w:style w:type="character" w:customStyle="1" w:styleId="250">
    <w:name w:val="Balloon Text Char"/>
    <w:basedOn w:val="230"/>
    <w:link w:val="53"/>
    <w:semiHidden/>
    <w:qFormat/>
    <w:uiPriority w:val="99"/>
    <w:rPr>
      <w:rFonts w:ascii="Tahoma" w:hAnsi="Tahoma" w:eastAsia="宋体" w:cs="Tahoma"/>
      <w:sz w:val="16"/>
      <w:szCs w:val="16"/>
    </w:rPr>
  </w:style>
  <w:style w:type="paragraph" w:customStyle="1" w:styleId="251">
    <w:name w:val="Bibliography"/>
    <w:basedOn w:val="1"/>
    <w:next w:val="1"/>
    <w:semiHidden/>
    <w:unhideWhenUsed/>
    <w:qFormat/>
    <w:uiPriority w:val="99"/>
  </w:style>
  <w:style w:type="character" w:customStyle="1" w:styleId="252">
    <w:name w:val="Body Text Char"/>
    <w:basedOn w:val="230"/>
    <w:link w:val="33"/>
    <w:semiHidden/>
    <w:qFormat/>
    <w:uiPriority w:val="99"/>
    <w:rPr>
      <w:rFonts w:ascii="Calibri" w:hAnsi="Calibri" w:eastAsia="宋体" w:cs="Times New Roman"/>
    </w:rPr>
  </w:style>
  <w:style w:type="character" w:customStyle="1" w:styleId="253">
    <w:name w:val="Body Text 2 Char"/>
    <w:basedOn w:val="230"/>
    <w:link w:val="75"/>
    <w:semiHidden/>
    <w:qFormat/>
    <w:uiPriority w:val="99"/>
    <w:rPr>
      <w:rFonts w:ascii="Calibri" w:hAnsi="Calibri" w:eastAsia="宋体" w:cs="Times New Roman"/>
    </w:rPr>
  </w:style>
  <w:style w:type="character" w:customStyle="1" w:styleId="254">
    <w:name w:val="Body Text 3 Char"/>
    <w:basedOn w:val="230"/>
    <w:link w:val="30"/>
    <w:semiHidden/>
    <w:qFormat/>
    <w:uiPriority w:val="99"/>
    <w:rPr>
      <w:rFonts w:ascii="Calibri" w:hAnsi="Calibri" w:eastAsia="宋体" w:cs="Times New Roman"/>
      <w:sz w:val="16"/>
      <w:szCs w:val="16"/>
    </w:rPr>
  </w:style>
  <w:style w:type="character" w:customStyle="1" w:styleId="255">
    <w:name w:val="Body Text First Indent Char"/>
    <w:basedOn w:val="252"/>
    <w:link w:val="85"/>
    <w:semiHidden/>
    <w:qFormat/>
    <w:uiPriority w:val="99"/>
    <w:rPr>
      <w:rFonts w:ascii="Calibri" w:hAnsi="Calibri" w:eastAsia="宋体" w:cs="Times New Roman"/>
    </w:rPr>
  </w:style>
  <w:style w:type="character" w:customStyle="1" w:styleId="256">
    <w:name w:val="Body Text Indent Char"/>
    <w:basedOn w:val="230"/>
    <w:link w:val="34"/>
    <w:semiHidden/>
    <w:qFormat/>
    <w:uiPriority w:val="99"/>
    <w:rPr>
      <w:rFonts w:ascii="Calibri" w:hAnsi="Calibri" w:eastAsia="宋体" w:cs="Times New Roman"/>
    </w:rPr>
  </w:style>
  <w:style w:type="character" w:customStyle="1" w:styleId="257">
    <w:name w:val="Body Text First Indent 2 Char"/>
    <w:basedOn w:val="256"/>
    <w:link w:val="86"/>
    <w:semiHidden/>
    <w:qFormat/>
    <w:uiPriority w:val="99"/>
    <w:rPr>
      <w:rFonts w:ascii="Calibri" w:hAnsi="Calibri" w:eastAsia="宋体" w:cs="Times New Roman"/>
    </w:rPr>
  </w:style>
  <w:style w:type="character" w:customStyle="1" w:styleId="258">
    <w:name w:val="Body Text Indent 2 Char"/>
    <w:basedOn w:val="230"/>
    <w:link w:val="50"/>
    <w:semiHidden/>
    <w:qFormat/>
    <w:uiPriority w:val="99"/>
    <w:rPr>
      <w:rFonts w:ascii="Calibri" w:hAnsi="Calibri" w:eastAsia="宋体" w:cs="Times New Roman"/>
    </w:rPr>
  </w:style>
  <w:style w:type="character" w:customStyle="1" w:styleId="259">
    <w:name w:val="Body Text Indent 3 Char"/>
    <w:basedOn w:val="230"/>
    <w:link w:val="69"/>
    <w:semiHidden/>
    <w:qFormat/>
    <w:uiPriority w:val="99"/>
    <w:rPr>
      <w:rFonts w:ascii="Calibri" w:hAnsi="Calibri" w:eastAsia="宋体" w:cs="Times New Roman"/>
      <w:sz w:val="16"/>
      <w:szCs w:val="16"/>
    </w:rPr>
  </w:style>
  <w:style w:type="character" w:customStyle="1" w:styleId="260">
    <w:name w:val="Book Title"/>
    <w:basedOn w:val="230"/>
    <w:semiHidden/>
    <w:unhideWhenUsed/>
    <w:qFormat/>
    <w:uiPriority w:val="99"/>
    <w:rPr>
      <w:b/>
      <w:bCs/>
      <w:smallCaps/>
      <w:spacing w:val="5"/>
    </w:rPr>
  </w:style>
  <w:style w:type="character" w:customStyle="1" w:styleId="261">
    <w:name w:val="Closing Char"/>
    <w:basedOn w:val="230"/>
    <w:link w:val="31"/>
    <w:semiHidden/>
    <w:qFormat/>
    <w:uiPriority w:val="99"/>
    <w:rPr>
      <w:rFonts w:ascii="Calibri" w:hAnsi="Calibri" w:eastAsia="宋体" w:cs="Times New Roman"/>
    </w:rPr>
  </w:style>
  <w:style w:type="character" w:customStyle="1" w:styleId="262">
    <w:name w:val="Comment Text Char"/>
    <w:basedOn w:val="230"/>
    <w:link w:val="27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263">
    <w:name w:val="Comment Subject Char"/>
    <w:basedOn w:val="262"/>
    <w:link w:val="84"/>
    <w:semiHidden/>
    <w:qFormat/>
    <w:uiPriority w:val="99"/>
    <w:rPr>
      <w:rFonts w:ascii="Calibri" w:hAnsi="Calibri" w:eastAsia="宋体" w:cs="Times New Roman"/>
      <w:b/>
      <w:bCs/>
      <w:sz w:val="20"/>
      <w:szCs w:val="20"/>
    </w:rPr>
  </w:style>
  <w:style w:type="character" w:customStyle="1" w:styleId="264">
    <w:name w:val="Date Char"/>
    <w:basedOn w:val="230"/>
    <w:link w:val="49"/>
    <w:semiHidden/>
    <w:qFormat/>
    <w:uiPriority w:val="99"/>
    <w:rPr>
      <w:rFonts w:ascii="Calibri" w:hAnsi="Calibri" w:eastAsia="宋体" w:cs="Times New Roman"/>
    </w:rPr>
  </w:style>
  <w:style w:type="character" w:customStyle="1" w:styleId="265">
    <w:name w:val="Document Map Char"/>
    <w:basedOn w:val="230"/>
    <w:link w:val="25"/>
    <w:semiHidden/>
    <w:qFormat/>
    <w:uiPriority w:val="99"/>
    <w:rPr>
      <w:rFonts w:ascii="Tahoma" w:hAnsi="Tahoma" w:eastAsia="宋体" w:cs="Tahoma"/>
      <w:sz w:val="16"/>
      <w:szCs w:val="16"/>
    </w:rPr>
  </w:style>
  <w:style w:type="character" w:customStyle="1" w:styleId="266">
    <w:name w:val="E-mail Signature Char"/>
    <w:basedOn w:val="230"/>
    <w:link w:val="18"/>
    <w:semiHidden/>
    <w:qFormat/>
    <w:uiPriority w:val="99"/>
    <w:rPr>
      <w:rFonts w:ascii="Calibri" w:hAnsi="Calibri" w:eastAsia="宋体" w:cs="Times New Roman"/>
    </w:rPr>
  </w:style>
  <w:style w:type="character" w:customStyle="1" w:styleId="267">
    <w:name w:val="Endnote Text Char"/>
    <w:basedOn w:val="230"/>
    <w:link w:val="51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268">
    <w:name w:val="Footnote Text Char"/>
    <w:basedOn w:val="230"/>
    <w:link w:val="66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269">
    <w:name w:val="Heading 1 Char"/>
    <w:basedOn w:val="230"/>
    <w:link w:val="3"/>
    <w:qFormat/>
    <w:uiPriority w:val="9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customStyle="1" w:styleId="270">
    <w:name w:val="Heading 2 Char"/>
    <w:basedOn w:val="230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customStyle="1" w:styleId="271">
    <w:name w:val="Heading 3 Char"/>
    <w:basedOn w:val="230"/>
    <w:link w:val="5"/>
    <w:semiHidden/>
    <w:qFormat/>
    <w:uiPriority w:val="9"/>
    <w:rPr>
      <w:rFonts w:asciiTheme="majorHAnsi" w:hAnsiTheme="majorHAnsi" w:eastAsiaTheme="majorEastAsia" w:cstheme="majorBidi"/>
      <w:b/>
      <w:bCs/>
      <w:color w:val="4472C4" w:themeColor="accent1"/>
    </w:rPr>
  </w:style>
  <w:style w:type="character" w:customStyle="1" w:styleId="272">
    <w:name w:val="Heading 4 Char"/>
    <w:basedOn w:val="230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customStyle="1" w:styleId="273">
    <w:name w:val="Heading 5 Char"/>
    <w:basedOn w:val="230"/>
    <w:link w:val="7"/>
    <w:semiHidden/>
    <w:qFormat/>
    <w:uiPriority w:val="9"/>
    <w:rPr>
      <w:rFonts w:asciiTheme="majorHAnsi" w:hAnsiTheme="majorHAnsi" w:eastAsiaTheme="majorEastAsia" w:cstheme="majorBidi"/>
      <w:color w:val="1F3863" w:themeColor="accent1" w:themeShade="7F"/>
    </w:rPr>
  </w:style>
  <w:style w:type="character" w:customStyle="1" w:styleId="274">
    <w:name w:val="Heading 6 Char"/>
    <w:basedOn w:val="230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3863" w:themeColor="accent1" w:themeShade="7F"/>
    </w:rPr>
  </w:style>
  <w:style w:type="character" w:customStyle="1" w:styleId="275">
    <w:name w:val="Heading 7 Char"/>
    <w:basedOn w:val="230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276">
    <w:name w:val="Heading 8 Char"/>
    <w:basedOn w:val="230"/>
    <w:link w:val="10"/>
    <w:semiHidden/>
    <w:qFormat/>
    <w:uiPriority w:val="9"/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character" w:customStyle="1" w:styleId="277">
    <w:name w:val="Heading 9 Char"/>
    <w:basedOn w:val="230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customStyle="1" w:styleId="278">
    <w:name w:val="HTML Address Char"/>
    <w:basedOn w:val="230"/>
    <w:link w:val="40"/>
    <w:semiHidden/>
    <w:qFormat/>
    <w:uiPriority w:val="99"/>
    <w:rPr>
      <w:rFonts w:ascii="Calibri" w:hAnsi="Calibri" w:eastAsia="宋体" w:cs="Times New Roman"/>
      <w:i/>
      <w:iCs/>
    </w:rPr>
  </w:style>
  <w:style w:type="character" w:customStyle="1" w:styleId="279">
    <w:name w:val="HTML Preformatted Char"/>
    <w:basedOn w:val="230"/>
    <w:link w:val="79"/>
    <w:semiHidden/>
    <w:qFormat/>
    <w:uiPriority w:val="99"/>
    <w:rPr>
      <w:rFonts w:ascii="Consolas" w:hAnsi="Consolas" w:eastAsia="宋体" w:cs="Consolas"/>
      <w:sz w:val="20"/>
      <w:szCs w:val="20"/>
    </w:rPr>
  </w:style>
  <w:style w:type="character" w:customStyle="1" w:styleId="280">
    <w:name w:val="Intense Emphasis"/>
    <w:basedOn w:val="230"/>
    <w:semiHidden/>
    <w:unhideWhenUsed/>
    <w:qFormat/>
    <w:uiPriority w:val="99"/>
    <w:rPr>
      <w:b/>
      <w:bCs/>
      <w:i/>
      <w:iCs/>
      <w:color w:val="4472C4" w:themeColor="accent1"/>
    </w:rPr>
  </w:style>
  <w:style w:type="paragraph" w:styleId="281">
    <w:name w:val="Intense Quote"/>
    <w:basedOn w:val="1"/>
    <w:next w:val="1"/>
    <w:link w:val="282"/>
    <w:semiHidden/>
    <w:unhideWhenUsed/>
    <w:qFormat/>
    <w:uiPriority w:val="99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282">
    <w:name w:val="Intense Quote Char"/>
    <w:basedOn w:val="230"/>
    <w:link w:val="281"/>
    <w:qFormat/>
    <w:uiPriority w:val="30"/>
    <w:rPr>
      <w:rFonts w:ascii="Calibri" w:hAnsi="Calibri" w:eastAsia="宋体" w:cs="Times New Roman"/>
      <w:b/>
      <w:bCs/>
      <w:i/>
      <w:iCs/>
      <w:color w:val="4472C4" w:themeColor="accent1"/>
    </w:rPr>
  </w:style>
  <w:style w:type="character" w:customStyle="1" w:styleId="283">
    <w:name w:val="Intense Reference"/>
    <w:basedOn w:val="230"/>
    <w:semiHidden/>
    <w:unhideWhenUsed/>
    <w:qFormat/>
    <w:uiPriority w:val="99"/>
    <w:rPr>
      <w:b/>
      <w:bCs/>
      <w:smallCaps/>
      <w:color w:val="ED7D31" w:themeColor="accent2"/>
      <w:spacing w:val="5"/>
      <w:u w:val="single"/>
    </w:rPr>
  </w:style>
  <w:style w:type="paragraph" w:styleId="284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285">
    <w:name w:val="Macro Text Char"/>
    <w:basedOn w:val="230"/>
    <w:link w:val="2"/>
    <w:semiHidden/>
    <w:qFormat/>
    <w:uiPriority w:val="99"/>
    <w:rPr>
      <w:rFonts w:ascii="Consolas" w:hAnsi="Consolas" w:eastAsia="宋体" w:cs="Consolas"/>
      <w:sz w:val="20"/>
      <w:szCs w:val="20"/>
    </w:rPr>
  </w:style>
  <w:style w:type="character" w:customStyle="1" w:styleId="286">
    <w:name w:val="Message Header Char"/>
    <w:basedOn w:val="230"/>
    <w:link w:val="78"/>
    <w:semiHidden/>
    <w:qFormat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287">
    <w:name w:val="No Spacing"/>
    <w:semiHidden/>
    <w:unhideWhenUsed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8">
    <w:name w:val="Note Heading"/>
    <w:basedOn w:val="1"/>
    <w:next w:val="1"/>
    <w:link w:val="289"/>
    <w:semiHidden/>
    <w:unhideWhenUsed/>
    <w:qFormat/>
    <w:uiPriority w:val="99"/>
  </w:style>
  <w:style w:type="character" w:customStyle="1" w:styleId="289">
    <w:name w:val="Note Heading Char"/>
    <w:basedOn w:val="230"/>
    <w:link w:val="288"/>
    <w:semiHidden/>
    <w:qFormat/>
    <w:uiPriority w:val="99"/>
    <w:rPr>
      <w:rFonts w:ascii="Calibri" w:hAnsi="Calibri" w:eastAsia="宋体" w:cs="Times New Roman"/>
    </w:rPr>
  </w:style>
  <w:style w:type="character" w:styleId="290">
    <w:name w:val="Placeholder Text"/>
    <w:basedOn w:val="230"/>
    <w:unhideWhenUsed/>
    <w:qFormat/>
    <w:uiPriority w:val="99"/>
    <w:rPr>
      <w:color w:val="808080"/>
    </w:rPr>
  </w:style>
  <w:style w:type="character" w:customStyle="1" w:styleId="291">
    <w:name w:val="Plain Text Char"/>
    <w:basedOn w:val="230"/>
    <w:link w:val="44"/>
    <w:semiHidden/>
    <w:qFormat/>
    <w:uiPriority w:val="99"/>
    <w:rPr>
      <w:rFonts w:ascii="Consolas" w:hAnsi="Consolas" w:eastAsia="宋体" w:cs="Consolas"/>
      <w:szCs w:val="21"/>
    </w:rPr>
  </w:style>
  <w:style w:type="paragraph" w:styleId="292">
    <w:name w:val="Quote"/>
    <w:basedOn w:val="1"/>
    <w:next w:val="1"/>
    <w:link w:val="293"/>
    <w:semiHidden/>
    <w:unhideWhenUsed/>
    <w:qFormat/>
    <w:uiPriority w:val="99"/>
    <w:rPr>
      <w:i/>
      <w:iCs/>
      <w:color w:val="000000" w:themeColor="text1"/>
    </w:rPr>
  </w:style>
  <w:style w:type="character" w:customStyle="1" w:styleId="293">
    <w:name w:val="Quote Char"/>
    <w:basedOn w:val="230"/>
    <w:link w:val="292"/>
    <w:qFormat/>
    <w:uiPriority w:val="29"/>
    <w:rPr>
      <w:rFonts w:ascii="Calibri" w:hAnsi="Calibri" w:eastAsia="宋体" w:cs="Times New Roman"/>
      <w:i/>
      <w:iCs/>
      <w:color w:val="000000" w:themeColor="text1"/>
    </w:rPr>
  </w:style>
  <w:style w:type="character" w:customStyle="1" w:styleId="294">
    <w:name w:val="Salutation Char"/>
    <w:basedOn w:val="230"/>
    <w:link w:val="29"/>
    <w:semiHidden/>
    <w:qFormat/>
    <w:uiPriority w:val="99"/>
    <w:rPr>
      <w:rFonts w:ascii="Calibri" w:hAnsi="Calibri" w:eastAsia="宋体" w:cs="Times New Roman"/>
    </w:rPr>
  </w:style>
  <w:style w:type="character" w:customStyle="1" w:styleId="295">
    <w:name w:val="Signature Char"/>
    <w:basedOn w:val="230"/>
    <w:link w:val="57"/>
    <w:semiHidden/>
    <w:qFormat/>
    <w:uiPriority w:val="99"/>
    <w:rPr>
      <w:rFonts w:ascii="Calibri" w:hAnsi="Calibri" w:eastAsia="宋体" w:cs="Times New Roman"/>
    </w:rPr>
  </w:style>
  <w:style w:type="character" w:customStyle="1" w:styleId="296">
    <w:name w:val="Subtitle Char"/>
    <w:basedOn w:val="230"/>
    <w:link w:val="63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customStyle="1" w:styleId="297">
    <w:name w:val="Subtle Emphasis"/>
    <w:basedOn w:val="230"/>
    <w:semiHidden/>
    <w:unhideWhenUsed/>
    <w:qFormat/>
    <w:uiPriority w:val="99"/>
    <w:rPr>
      <w:i/>
      <w:iCs/>
      <w:color w:val="7F7F7F" w:themeColor="text1" w:themeTint="7F"/>
    </w:rPr>
  </w:style>
  <w:style w:type="character" w:customStyle="1" w:styleId="298">
    <w:name w:val="Subtle Reference"/>
    <w:basedOn w:val="230"/>
    <w:semiHidden/>
    <w:unhideWhenUsed/>
    <w:qFormat/>
    <w:uiPriority w:val="99"/>
    <w:rPr>
      <w:smallCaps/>
      <w:color w:val="ED7D31" w:themeColor="accent2"/>
      <w:u w:val="single"/>
    </w:rPr>
  </w:style>
  <w:style w:type="character" w:customStyle="1" w:styleId="299">
    <w:name w:val="Title Char"/>
    <w:basedOn w:val="230"/>
    <w:link w:val="83"/>
    <w:qFormat/>
    <w:uiPriority w:val="10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300">
    <w:name w:val="TOC Heading"/>
    <w:basedOn w:val="3"/>
    <w:next w:val="1"/>
    <w:semiHidden/>
    <w:unhideWhenUsed/>
    <w:qFormat/>
    <w:uiPriority w:val="99"/>
    <w:pPr>
      <w:outlineLvl w:val="9"/>
    </w:pPr>
  </w:style>
  <w:style w:type="paragraph" w:customStyle="1" w:styleId="301">
    <w:name w:val="DocsID"/>
    <w:basedOn w:val="1"/>
    <w:qFormat/>
    <w:uiPriority w:val="29"/>
    <w:pPr>
      <w:widowControl/>
      <w:spacing w:before="20"/>
      <w:jc w:val="left"/>
    </w:pPr>
    <w:rPr>
      <w:rFonts w:ascii="Arial" w:hAnsi="Arial" w:eastAsia="Times New Roman"/>
      <w:kern w:val="0"/>
      <w:sz w:val="16"/>
      <w:szCs w:val="20"/>
      <w:lang w:val="en-GB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4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C43AC84-4380-4EA1-8F94-7200E4905EB8}"/>
      </w:docPartPr>
      <w:docPartBody>
        <w:p>
          <w:r>
            <w:rPr>
              <w:rStyle w:val="4"/>
            </w:rPr>
            <w:t>Click or tap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游明朝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iPriority="99" w:semiHidden="0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nhideWhenUsed/>
    <w:qFormat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1026</Words>
  <Characters>1107</Characters>
  <Lines>8</Lines>
  <Paragraphs>25</Paragraphs>
  <TotalTime>0</TotalTime>
  <ScaleCrop>false</ScaleCrop>
  <LinksUpToDate>false</LinksUpToDate>
  <CharactersWithSpaces>1112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2021-12-16T17:21:18Z</dcterms:created>
  <dc:creator>greatwall</dc:creator>
  <cp:lastModifiedBy>greatwall</cp:lastModifiedBy>
  <dcterms:modified xsi:type="dcterms:W3CDTF">2021-12-16T17:21:32Z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